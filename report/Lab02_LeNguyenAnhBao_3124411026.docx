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AEDA62">
      <w:pPr>
        <w:spacing w:after="40" w:line="276" w:lineRule="auto"/>
        <w:jc w:val="center"/>
        <w:rPr>
          <w:color w:val="auto"/>
        </w:rPr>
      </w:pPr>
      <w:r>
        <w:rPr>
          <w:rFonts w:ascii="Times New Roman" w:hAnsi="Times New Roman"/>
          <w:b/>
          <w:color w:val="auto"/>
          <w:sz w:val="28"/>
        </w:rPr>
        <w:t>TRƯỜNG ĐẠI HỌC SÀI GÒN</w:t>
      </w:r>
    </w:p>
    <w:p w14:paraId="7ABF45EE">
      <w:pPr>
        <w:spacing w:after="560" w:line="276" w:lineRule="auto"/>
        <w:jc w:val="center"/>
        <w:rPr>
          <w:color w:val="auto"/>
        </w:rPr>
      </w:pPr>
      <w:r>
        <w:rPr>
          <w:rFonts w:ascii="Times New Roman" w:hAnsi="Times New Roman"/>
          <w:b/>
          <w:color w:val="auto"/>
          <w:sz w:val="28"/>
        </w:rPr>
        <w:t>KHOA CÔNG NGHỆ THÔNG TIN</w:t>
      </w:r>
    </w:p>
    <w:p w14:paraId="6CDF644B">
      <w:pPr>
        <w:spacing w:after="120" w:line="276" w:lineRule="auto"/>
        <w:jc w:val="center"/>
        <w:rPr>
          <w:rFonts w:ascii="Times New Roman" w:hAnsi="Times New Roman"/>
          <w:b/>
          <w:color w:val="auto"/>
          <w:sz w:val="36"/>
        </w:rPr>
      </w:pPr>
    </w:p>
    <w:p w14:paraId="7D11ABDF">
      <w:pPr>
        <w:spacing w:after="120" w:line="276" w:lineRule="auto"/>
        <w:jc w:val="center"/>
        <w:rPr>
          <w:rFonts w:ascii="Times New Roman" w:hAnsi="Times New Roman"/>
          <w:b/>
          <w:color w:val="auto"/>
          <w:sz w:val="36"/>
        </w:rPr>
      </w:pPr>
    </w:p>
    <w:p w14:paraId="0B30F672">
      <w:pPr>
        <w:spacing w:after="120" w:line="276" w:lineRule="auto"/>
        <w:jc w:val="center"/>
        <w:rPr>
          <w:color w:val="auto"/>
        </w:rPr>
      </w:pPr>
      <w:r>
        <w:rPr>
          <w:rFonts w:ascii="Times New Roman" w:hAnsi="Times New Roman"/>
          <w:b/>
          <w:color w:val="auto"/>
          <w:sz w:val="36"/>
        </w:rPr>
        <w:t>BÁO CÁO THỰC HÀNH</w:t>
      </w:r>
    </w:p>
    <w:p w14:paraId="2FA22EBA">
      <w:pPr>
        <w:spacing w:after="400" w:line="276" w:lineRule="auto"/>
        <w:jc w:val="center"/>
        <w:rPr>
          <w:color w:val="auto"/>
        </w:rPr>
      </w:pPr>
      <w:r>
        <w:rPr>
          <w:rFonts w:ascii="Times New Roman" w:hAnsi="Times New Roman"/>
          <w:b/>
          <w:color w:val="auto"/>
          <w:sz w:val="44"/>
        </w:rPr>
        <w:t>LẬP TRÌNH C# CƠ BẢN</w:t>
      </w:r>
    </w:p>
    <w:p w14:paraId="4E4C3A0D">
      <w:pPr>
        <w:spacing w:after="600" w:line="276" w:lineRule="auto"/>
        <w:jc w:val="center"/>
        <w:rPr>
          <w:rFonts w:ascii="Times New Roman" w:hAnsi="Times New Roman"/>
          <w:b/>
          <w:color w:val="auto"/>
          <w:sz w:val="28"/>
        </w:rPr>
      </w:pPr>
    </w:p>
    <w:p w14:paraId="5EBDF8E3">
      <w:pPr>
        <w:spacing w:after="600" w:line="276" w:lineRule="auto"/>
        <w:jc w:val="center"/>
        <w:rPr>
          <w:rFonts w:hint="default"/>
          <w:color w:val="auto"/>
          <w:lang w:val="vi-VN"/>
        </w:rPr>
      </w:pPr>
      <w:r>
        <w:rPr>
          <w:rFonts w:hint="default"/>
          <w:b/>
          <w:color w:val="auto"/>
          <w:sz w:val="28"/>
          <w:lang w:val="vi-VN"/>
        </w:rPr>
        <w:t xml:space="preserve">LAB02: </w:t>
      </w:r>
      <w:r>
        <w:rPr>
          <w:rFonts w:ascii="Times New Roman" w:hAnsi="Times New Roman"/>
          <w:b/>
          <w:color w:val="auto"/>
          <w:sz w:val="28"/>
        </w:rPr>
        <w:t>BÀI THỰC HÀNH</w:t>
      </w:r>
      <w:r>
        <w:rPr>
          <w:rFonts w:hint="default"/>
          <w:b/>
          <w:color w:val="auto"/>
          <w:sz w:val="28"/>
          <w:lang w:val="vi-VN"/>
        </w:rPr>
        <w:t xml:space="preserve"> 1 VÀ 2</w:t>
      </w:r>
    </w:p>
    <w:p w14:paraId="418D218D">
      <w:pPr>
        <w:spacing w:after="80" w:line="276" w:lineRule="auto"/>
        <w:jc w:val="center"/>
        <w:rPr>
          <w:rFonts w:ascii="Times New Roman" w:hAnsi="Times New Roman"/>
          <w:b w:val="0"/>
          <w:color w:val="auto"/>
          <w:sz w:val="26"/>
        </w:rPr>
      </w:pPr>
    </w:p>
    <w:p w14:paraId="79C3A3A6">
      <w:pPr>
        <w:spacing w:after="80" w:line="276" w:lineRule="auto"/>
        <w:jc w:val="center"/>
        <w:rPr>
          <w:color w:val="auto"/>
        </w:rPr>
      </w:pPr>
      <w:r>
        <w:rPr>
          <w:rFonts w:ascii="Times New Roman" w:hAnsi="Times New Roman"/>
          <w:b w:val="0"/>
          <w:color w:val="auto"/>
          <w:sz w:val="26"/>
        </w:rPr>
        <w:t>Sinh viên thực hiện: Lê Nguyễn Anh Bảo</w:t>
      </w:r>
    </w:p>
    <w:p w14:paraId="4C7A4C18">
      <w:pPr>
        <w:spacing w:after="80" w:line="276" w:lineRule="auto"/>
        <w:jc w:val="center"/>
        <w:rPr>
          <w:color w:val="auto"/>
        </w:rPr>
      </w:pPr>
      <w:r>
        <w:rPr>
          <w:rFonts w:ascii="Times New Roman" w:hAnsi="Times New Roman"/>
          <w:b w:val="0"/>
          <w:color w:val="auto"/>
          <w:sz w:val="26"/>
        </w:rPr>
        <w:t>Mã sinh viên: 3124411026</w:t>
      </w:r>
    </w:p>
    <w:p w14:paraId="19C9AA15">
      <w:pPr>
        <w:spacing w:after="600" w:line="276" w:lineRule="auto"/>
        <w:jc w:val="center"/>
        <w:rPr>
          <w:rFonts w:hint="default"/>
          <w:color w:val="auto"/>
          <w:lang w:val="vi-VN"/>
        </w:rPr>
      </w:pPr>
      <w:r>
        <w:rPr>
          <w:rFonts w:ascii="Times New Roman" w:hAnsi="Times New Roman"/>
          <w:b w:val="0"/>
          <w:color w:val="auto"/>
          <w:sz w:val="26"/>
        </w:rPr>
        <w:t xml:space="preserve">Giảng viên hướng dẫn: </w:t>
      </w:r>
      <w:r>
        <w:rPr>
          <w:rFonts w:hint="default"/>
          <w:b w:val="0"/>
          <w:color w:val="auto"/>
          <w:sz w:val="26"/>
          <w:lang w:val="vi-VN"/>
        </w:rPr>
        <w:t>Đỗ Như Tài</w:t>
      </w:r>
    </w:p>
    <w:p w14:paraId="72246987">
      <w:pPr>
        <w:spacing w:after="80" w:line="276" w:lineRule="auto"/>
        <w:jc w:val="center"/>
        <w:rPr>
          <w:rFonts w:ascii="Times New Roman" w:hAnsi="Times New Roman"/>
          <w:b w:val="0"/>
          <w:color w:val="auto"/>
          <w:sz w:val="26"/>
        </w:rPr>
      </w:pPr>
    </w:p>
    <w:p w14:paraId="0C913543">
      <w:pPr>
        <w:spacing w:after="80" w:line="276" w:lineRule="auto"/>
        <w:jc w:val="center"/>
        <w:rPr>
          <w:rFonts w:ascii="Times New Roman" w:hAnsi="Times New Roman"/>
          <w:b w:val="0"/>
          <w:color w:val="auto"/>
          <w:sz w:val="26"/>
        </w:rPr>
      </w:pPr>
    </w:p>
    <w:p w14:paraId="0AA00370">
      <w:pPr>
        <w:spacing w:after="80" w:line="276" w:lineRule="auto"/>
        <w:jc w:val="center"/>
        <w:rPr>
          <w:rFonts w:ascii="Times New Roman" w:hAnsi="Times New Roman"/>
          <w:b w:val="0"/>
          <w:color w:val="auto"/>
          <w:sz w:val="26"/>
        </w:rPr>
      </w:pPr>
    </w:p>
    <w:p w14:paraId="68B14F84">
      <w:pPr>
        <w:spacing w:after="80" w:line="276" w:lineRule="auto"/>
        <w:jc w:val="center"/>
        <w:rPr>
          <w:rFonts w:ascii="Times New Roman" w:hAnsi="Times New Roman"/>
          <w:b w:val="0"/>
          <w:color w:val="auto"/>
          <w:sz w:val="26"/>
        </w:rPr>
      </w:pPr>
      <w:bookmarkStart w:id="296" w:name="_GoBack"/>
      <w:bookmarkEnd w:id="296"/>
    </w:p>
    <w:p w14:paraId="38F9342D">
      <w:pPr>
        <w:spacing w:after="80" w:line="276" w:lineRule="auto"/>
        <w:jc w:val="center"/>
        <w:rPr>
          <w:rFonts w:ascii="Times New Roman" w:hAnsi="Times New Roman"/>
          <w:b w:val="0"/>
          <w:color w:val="auto"/>
          <w:sz w:val="26"/>
        </w:rPr>
      </w:pPr>
    </w:p>
    <w:p w14:paraId="13A69234">
      <w:pPr>
        <w:spacing w:after="80" w:line="276" w:lineRule="auto"/>
        <w:jc w:val="center"/>
        <w:rPr>
          <w:rFonts w:ascii="Times New Roman" w:hAnsi="Times New Roman"/>
          <w:b w:val="0"/>
          <w:color w:val="auto"/>
          <w:sz w:val="26"/>
        </w:rPr>
      </w:pPr>
    </w:p>
    <w:p w14:paraId="7BA56BDD">
      <w:pPr>
        <w:spacing w:after="80" w:line="276" w:lineRule="auto"/>
        <w:jc w:val="center"/>
        <w:rPr>
          <w:rFonts w:ascii="Times New Roman" w:hAnsi="Times New Roman"/>
          <w:b w:val="0"/>
          <w:color w:val="auto"/>
          <w:sz w:val="26"/>
        </w:rPr>
      </w:pPr>
    </w:p>
    <w:p w14:paraId="34257092">
      <w:pPr>
        <w:spacing w:after="80" w:line="276" w:lineRule="auto"/>
        <w:jc w:val="center"/>
        <w:rPr>
          <w:rFonts w:ascii="Times New Roman" w:hAnsi="Times New Roman"/>
          <w:b w:val="0"/>
          <w:color w:val="auto"/>
          <w:sz w:val="26"/>
        </w:rPr>
      </w:pPr>
    </w:p>
    <w:p w14:paraId="61845A9E">
      <w:pPr>
        <w:spacing w:after="80" w:line="276" w:lineRule="auto"/>
        <w:jc w:val="center"/>
        <w:rPr>
          <w:rFonts w:ascii="Times New Roman" w:hAnsi="Times New Roman"/>
          <w:b w:val="0"/>
          <w:color w:val="auto"/>
          <w:sz w:val="26"/>
        </w:rPr>
      </w:pPr>
    </w:p>
    <w:p w14:paraId="04069B64">
      <w:pPr>
        <w:spacing w:after="80" w:line="276" w:lineRule="auto"/>
        <w:jc w:val="center"/>
        <w:rPr>
          <w:rFonts w:ascii="Times New Roman" w:hAnsi="Times New Roman"/>
          <w:b w:val="0"/>
          <w:color w:val="auto"/>
          <w:sz w:val="26"/>
        </w:rPr>
      </w:pPr>
    </w:p>
    <w:p w14:paraId="7D4F5B71">
      <w:pPr>
        <w:spacing w:after="80" w:line="276" w:lineRule="auto"/>
        <w:jc w:val="center"/>
        <w:rPr>
          <w:rFonts w:ascii="Times New Roman" w:hAnsi="Times New Roman"/>
          <w:b w:val="0"/>
          <w:color w:val="auto"/>
          <w:sz w:val="26"/>
        </w:rPr>
      </w:pPr>
    </w:p>
    <w:p w14:paraId="38835A88">
      <w:pPr>
        <w:spacing w:after="80" w:line="276" w:lineRule="auto"/>
        <w:jc w:val="center"/>
        <w:rPr>
          <w:color w:val="auto"/>
        </w:rPr>
      </w:pPr>
      <w:r>
        <w:rPr>
          <w:rFonts w:ascii="Times New Roman" w:hAnsi="Times New Roman"/>
          <w:b w:val="0"/>
          <w:color w:val="auto"/>
          <w:sz w:val="26"/>
        </w:rPr>
        <w:t>TP. Hồ Chí Minh, tháng 09 năm 2026</w:t>
      </w:r>
    </w:p>
    <w:p w14:paraId="36C0CB66">
      <w:pPr>
        <w:spacing w:after="80" w:line="276" w:lineRule="auto"/>
        <w:rPr>
          <w:color w:val="auto"/>
        </w:rPr>
      </w:pPr>
      <w:r>
        <w:rPr>
          <w:color w:val="auto"/>
        </w:rPr>
        <w:br w:type="page"/>
      </w:r>
    </w:p>
    <w:p w14:paraId="779CC228">
      <w:pPr>
        <w:pStyle w:val="2"/>
        <w:spacing w:after="80" w:line="276" w:lineRule="auto"/>
        <w:jc w:val="center"/>
        <w:rPr>
          <w:color w:val="auto"/>
        </w:rPr>
      </w:pPr>
      <w:bookmarkStart w:id="0" w:name="_Toc27558"/>
      <w:bookmarkStart w:id="1" w:name="_Toc27940"/>
      <w:r>
        <w:rPr>
          <w:rFonts w:hint="default" w:ascii="Times New Roman" w:hAnsi="Times New Roman" w:cs="Times New Roman"/>
          <w:color w:val="auto"/>
        </w:rPr>
        <w:t>MỤC LỤC</w:t>
      </w:r>
      <w:bookmarkEnd w:id="0"/>
      <w:bookmarkEnd w:id="1"/>
    </w:p>
    <w:p w14:paraId="7D16E934">
      <w:pPr>
        <w:pStyle w:val="37"/>
        <w:tabs>
          <w:tab w:val="right" w:leader="dot" w:pos="9518"/>
        </w:tabs>
      </w:pPr>
      <w:r>
        <w:rPr>
          <w:color w:val="auto"/>
        </w:rPr>
        <w:fldChar w:fldCharType="begin"/>
      </w:r>
      <w:r>
        <w:rPr>
          <w:color w:val="auto"/>
        </w:rPr>
        <w:instrText xml:space="preserve">TOC \o "1-1" \h \u </w:instrText>
      </w:r>
      <w:r>
        <w:rPr>
          <w:color w:val="auto"/>
        </w:rPr>
        <w:fldChar w:fldCharType="separate"/>
      </w:r>
      <w:r>
        <w:rPr>
          <w:color w:val="auto"/>
        </w:rPr>
        <w:fldChar w:fldCharType="begin"/>
      </w:r>
      <w:r>
        <w:instrText xml:space="preserve"> HYPERLINK \l _Toc27940 </w:instrText>
      </w:r>
      <w:r>
        <w:fldChar w:fldCharType="separate"/>
      </w:r>
      <w:r>
        <w:rPr>
          <w:rFonts w:hint="default" w:ascii="Times New Roman" w:hAnsi="Times New Roman" w:cs="Times New Roman"/>
        </w:rPr>
        <w:t>MỤC LỤC</w:t>
      </w:r>
      <w:r>
        <w:tab/>
      </w:r>
      <w:r>
        <w:fldChar w:fldCharType="begin"/>
      </w:r>
      <w:r>
        <w:instrText xml:space="preserve"> PAGEREF _Toc27940 \h </w:instrText>
      </w:r>
      <w:r>
        <w:fldChar w:fldCharType="separate"/>
      </w:r>
      <w:r>
        <w:t>2</w:t>
      </w:r>
      <w:r>
        <w:fldChar w:fldCharType="end"/>
      </w:r>
      <w:r>
        <w:rPr>
          <w:color w:val="auto"/>
        </w:rPr>
        <w:fldChar w:fldCharType="end"/>
      </w:r>
    </w:p>
    <w:p w14:paraId="18F126B5">
      <w:pPr>
        <w:pStyle w:val="37"/>
        <w:tabs>
          <w:tab w:val="right" w:leader="dot" w:pos="9518"/>
        </w:tabs>
      </w:pPr>
      <w:r>
        <w:rPr>
          <w:color w:val="auto"/>
        </w:rPr>
        <w:fldChar w:fldCharType="begin"/>
      </w:r>
      <w:r>
        <w:instrText xml:space="preserve"> HYPERLINK \l _Toc21697 </w:instrText>
      </w:r>
      <w:r>
        <w:fldChar w:fldCharType="separate"/>
      </w:r>
      <w:r>
        <w:t>PHẦN MỞ ĐẦU: MỤC TIÊU VÀ MÔI TRƯỜNG THỰC HÀNH</w:t>
      </w:r>
      <w:r>
        <w:tab/>
      </w:r>
      <w:r>
        <w:fldChar w:fldCharType="begin"/>
      </w:r>
      <w:r>
        <w:instrText xml:space="preserve"> PAGEREF _Toc21697 \h </w:instrText>
      </w:r>
      <w:r>
        <w:fldChar w:fldCharType="separate"/>
      </w:r>
      <w:r>
        <w:t>4</w:t>
      </w:r>
      <w:r>
        <w:fldChar w:fldCharType="end"/>
      </w:r>
      <w:r>
        <w:rPr>
          <w:color w:val="auto"/>
        </w:rPr>
        <w:fldChar w:fldCharType="end"/>
      </w:r>
    </w:p>
    <w:p w14:paraId="38F4A0B8">
      <w:pPr>
        <w:pStyle w:val="37"/>
        <w:tabs>
          <w:tab w:val="right" w:leader="dot" w:pos="9518"/>
        </w:tabs>
      </w:pPr>
      <w:r>
        <w:rPr>
          <w:color w:val="auto"/>
        </w:rPr>
        <w:fldChar w:fldCharType="begin"/>
      </w:r>
      <w:r>
        <w:instrText xml:space="preserve"> HYPERLINK \l _Toc23708 </w:instrText>
      </w:r>
      <w:r>
        <w:fldChar w:fldCharType="separate"/>
      </w:r>
      <w:r>
        <w:rPr>
          <w:rFonts w:hint="default"/>
          <w:lang w:val="vi-VN"/>
        </w:rPr>
        <w:t>THỰC HÀNH 01</w:t>
      </w:r>
      <w:r>
        <w:tab/>
      </w:r>
      <w:r>
        <w:fldChar w:fldCharType="begin"/>
      </w:r>
      <w:r>
        <w:instrText xml:space="preserve"> PAGEREF _Toc23708 \h </w:instrText>
      </w:r>
      <w:r>
        <w:fldChar w:fldCharType="separate"/>
      </w:r>
      <w:r>
        <w:t>5</w:t>
      </w:r>
      <w:r>
        <w:fldChar w:fldCharType="end"/>
      </w:r>
      <w:r>
        <w:rPr>
          <w:color w:val="auto"/>
        </w:rPr>
        <w:fldChar w:fldCharType="end"/>
      </w:r>
    </w:p>
    <w:p w14:paraId="14727CEC">
      <w:pPr>
        <w:pStyle w:val="37"/>
        <w:tabs>
          <w:tab w:val="right" w:leader="dot" w:pos="9518"/>
        </w:tabs>
      </w:pPr>
      <w:r>
        <w:rPr>
          <w:color w:val="auto"/>
        </w:rPr>
        <w:fldChar w:fldCharType="begin"/>
      </w:r>
      <w:r>
        <w:instrText xml:space="preserve"> HYPERLINK \l _Toc12709 </w:instrText>
      </w:r>
      <w:r>
        <w:fldChar w:fldCharType="separate"/>
      </w:r>
      <w:r>
        <w:t>B</w:t>
      </w:r>
      <w:r>
        <w:rPr>
          <w:rFonts w:hint="default"/>
          <w:lang w:val="vi-VN"/>
        </w:rPr>
        <w:t>ài 1</w:t>
      </w:r>
      <w:r>
        <w:t>. Nhập Và Xuất Họ Tên</w:t>
      </w:r>
      <w:r>
        <w:tab/>
      </w:r>
      <w:r>
        <w:fldChar w:fldCharType="begin"/>
      </w:r>
      <w:r>
        <w:instrText xml:space="preserve"> PAGEREF _Toc12709 \h </w:instrText>
      </w:r>
      <w:r>
        <w:fldChar w:fldCharType="separate"/>
      </w:r>
      <w:r>
        <w:t>5</w:t>
      </w:r>
      <w:r>
        <w:fldChar w:fldCharType="end"/>
      </w:r>
      <w:r>
        <w:rPr>
          <w:color w:val="auto"/>
        </w:rPr>
        <w:fldChar w:fldCharType="end"/>
      </w:r>
    </w:p>
    <w:p w14:paraId="6B3A0CCC">
      <w:pPr>
        <w:pStyle w:val="37"/>
        <w:tabs>
          <w:tab w:val="right" w:leader="dot" w:pos="9518"/>
        </w:tabs>
      </w:pPr>
      <w:r>
        <w:rPr>
          <w:color w:val="auto"/>
        </w:rPr>
        <w:fldChar w:fldCharType="begin"/>
      </w:r>
      <w:r>
        <w:instrText xml:space="preserve"> HYPERLINK \l _Toc12975 </w:instrText>
      </w:r>
      <w:r>
        <w:fldChar w:fldCharType="separate"/>
      </w:r>
      <w:r>
        <w:t>Bài 2. Xuất Và Nhập Chuỗi</w:t>
      </w:r>
      <w:r>
        <w:tab/>
      </w:r>
      <w:r>
        <w:fldChar w:fldCharType="begin"/>
      </w:r>
      <w:r>
        <w:instrText xml:space="preserve"> PAGEREF _Toc12975 \h </w:instrText>
      </w:r>
      <w:r>
        <w:fldChar w:fldCharType="separate"/>
      </w:r>
      <w:r>
        <w:t>5</w:t>
      </w:r>
      <w:r>
        <w:fldChar w:fldCharType="end"/>
      </w:r>
      <w:r>
        <w:rPr>
          <w:color w:val="auto"/>
        </w:rPr>
        <w:fldChar w:fldCharType="end"/>
      </w:r>
    </w:p>
    <w:p w14:paraId="516F690B">
      <w:pPr>
        <w:pStyle w:val="37"/>
        <w:tabs>
          <w:tab w:val="right" w:leader="dot" w:pos="9518"/>
        </w:tabs>
      </w:pPr>
      <w:r>
        <w:rPr>
          <w:color w:val="auto"/>
        </w:rPr>
        <w:fldChar w:fldCharType="begin"/>
      </w:r>
      <w:r>
        <w:instrText xml:space="preserve"> HYPERLINK \l _Toc7504 </w:instrText>
      </w:r>
      <w:r>
        <w:fldChar w:fldCharType="separate"/>
      </w:r>
      <w:r>
        <w:t>Bài 3. Tính Lũy Thừa Hai Số Nguyên</w:t>
      </w:r>
      <w:r>
        <w:tab/>
      </w:r>
      <w:r>
        <w:fldChar w:fldCharType="begin"/>
      </w:r>
      <w:r>
        <w:instrText xml:space="preserve"> PAGEREF _Toc7504 \h </w:instrText>
      </w:r>
      <w:r>
        <w:fldChar w:fldCharType="separate"/>
      </w:r>
      <w:r>
        <w:t>6</w:t>
      </w:r>
      <w:r>
        <w:fldChar w:fldCharType="end"/>
      </w:r>
      <w:r>
        <w:rPr>
          <w:color w:val="auto"/>
        </w:rPr>
        <w:fldChar w:fldCharType="end"/>
      </w:r>
    </w:p>
    <w:p w14:paraId="2C75F494">
      <w:pPr>
        <w:pStyle w:val="37"/>
        <w:tabs>
          <w:tab w:val="right" w:leader="dot" w:pos="9518"/>
        </w:tabs>
      </w:pPr>
      <w:r>
        <w:rPr>
          <w:color w:val="auto"/>
        </w:rPr>
        <w:fldChar w:fldCharType="begin"/>
      </w:r>
      <w:r>
        <w:instrText xml:space="preserve"> HYPERLINK \l _Toc2464 </w:instrText>
      </w:r>
      <w:r>
        <w:fldChar w:fldCharType="separate"/>
      </w:r>
      <w:r>
        <w:t>Bài 4. Kiểm Tra Dữ Liệu Số Nguyên</w:t>
      </w:r>
      <w:r>
        <w:tab/>
      </w:r>
      <w:r>
        <w:fldChar w:fldCharType="begin"/>
      </w:r>
      <w:r>
        <w:instrText xml:space="preserve"> PAGEREF _Toc2464 \h </w:instrText>
      </w:r>
      <w:r>
        <w:fldChar w:fldCharType="separate"/>
      </w:r>
      <w:r>
        <w:t>7</w:t>
      </w:r>
      <w:r>
        <w:fldChar w:fldCharType="end"/>
      </w:r>
      <w:r>
        <w:rPr>
          <w:color w:val="auto"/>
        </w:rPr>
        <w:fldChar w:fldCharType="end"/>
      </w:r>
    </w:p>
    <w:p w14:paraId="6A1F87E3">
      <w:pPr>
        <w:pStyle w:val="37"/>
        <w:tabs>
          <w:tab w:val="right" w:leader="dot" w:pos="9518"/>
        </w:tabs>
      </w:pPr>
      <w:r>
        <w:rPr>
          <w:color w:val="auto"/>
        </w:rPr>
        <w:fldChar w:fldCharType="begin"/>
      </w:r>
      <w:r>
        <w:instrText xml:space="preserve"> HYPERLINK \l _Toc8131 </w:instrText>
      </w:r>
      <w:r>
        <w:fldChar w:fldCharType="separate"/>
      </w:r>
      <w:r>
        <w:t>Bài 5. Menu Tính Toán</w:t>
      </w:r>
      <w:r>
        <w:tab/>
      </w:r>
      <w:r>
        <w:fldChar w:fldCharType="begin"/>
      </w:r>
      <w:r>
        <w:instrText xml:space="preserve"> PAGEREF _Toc8131 \h </w:instrText>
      </w:r>
      <w:r>
        <w:fldChar w:fldCharType="separate"/>
      </w:r>
      <w:r>
        <w:t>9</w:t>
      </w:r>
      <w:r>
        <w:fldChar w:fldCharType="end"/>
      </w:r>
      <w:r>
        <w:rPr>
          <w:color w:val="auto"/>
        </w:rPr>
        <w:fldChar w:fldCharType="end"/>
      </w:r>
    </w:p>
    <w:p w14:paraId="7EFF0E9B">
      <w:pPr>
        <w:pStyle w:val="37"/>
        <w:tabs>
          <w:tab w:val="right" w:leader="dot" w:pos="9518"/>
        </w:tabs>
      </w:pPr>
      <w:r>
        <w:rPr>
          <w:color w:val="auto"/>
        </w:rPr>
        <w:fldChar w:fldCharType="begin"/>
      </w:r>
      <w:r>
        <w:instrText xml:space="preserve"> HYPERLINK \l _Toc27921 </w:instrText>
      </w:r>
      <w:r>
        <w:fldChar w:fldCharType="separate"/>
      </w:r>
      <w:r>
        <w:t>Bài 6. Tìm Giá Trị Lớn Nhất Của Ba Số Nguyên</w:t>
      </w:r>
      <w:r>
        <w:tab/>
      </w:r>
      <w:r>
        <w:fldChar w:fldCharType="begin"/>
      </w:r>
      <w:r>
        <w:instrText xml:space="preserve"> PAGEREF _Toc27921 \h </w:instrText>
      </w:r>
      <w:r>
        <w:fldChar w:fldCharType="separate"/>
      </w:r>
      <w:r>
        <w:t>11</w:t>
      </w:r>
      <w:r>
        <w:fldChar w:fldCharType="end"/>
      </w:r>
      <w:r>
        <w:rPr>
          <w:color w:val="auto"/>
        </w:rPr>
        <w:fldChar w:fldCharType="end"/>
      </w:r>
    </w:p>
    <w:p w14:paraId="6AE42ECA">
      <w:pPr>
        <w:pStyle w:val="37"/>
        <w:tabs>
          <w:tab w:val="right" w:leader="dot" w:pos="9518"/>
        </w:tabs>
      </w:pPr>
      <w:r>
        <w:rPr>
          <w:color w:val="auto"/>
        </w:rPr>
        <w:fldChar w:fldCharType="begin"/>
      </w:r>
      <w:r>
        <w:instrText xml:space="preserve"> HYPERLINK \l _Toc13110 </w:instrText>
      </w:r>
      <w:r>
        <w:fldChar w:fldCharType="separate"/>
      </w:r>
      <w:r>
        <w:t>Bài 7. Kiểm Tra Số Nguyên Tố</w:t>
      </w:r>
      <w:r>
        <w:tab/>
      </w:r>
      <w:r>
        <w:fldChar w:fldCharType="begin"/>
      </w:r>
      <w:r>
        <w:instrText xml:space="preserve"> PAGEREF _Toc13110 \h </w:instrText>
      </w:r>
      <w:r>
        <w:fldChar w:fldCharType="separate"/>
      </w:r>
      <w:r>
        <w:t>12</w:t>
      </w:r>
      <w:r>
        <w:fldChar w:fldCharType="end"/>
      </w:r>
      <w:r>
        <w:rPr>
          <w:color w:val="auto"/>
        </w:rPr>
        <w:fldChar w:fldCharType="end"/>
      </w:r>
    </w:p>
    <w:p w14:paraId="546F486F">
      <w:pPr>
        <w:pStyle w:val="37"/>
        <w:tabs>
          <w:tab w:val="right" w:leader="dot" w:pos="9518"/>
        </w:tabs>
      </w:pPr>
      <w:r>
        <w:rPr>
          <w:color w:val="auto"/>
        </w:rPr>
        <w:fldChar w:fldCharType="begin"/>
      </w:r>
      <w:r>
        <w:instrText xml:space="preserve"> HYPERLINK \l _Toc32521 </w:instrText>
      </w:r>
      <w:r>
        <w:fldChar w:fldCharType="separate"/>
      </w:r>
      <w:r>
        <w:t>Bài 8. Hoán Vị Hai Số Thực Bằng Ref</w:t>
      </w:r>
      <w:r>
        <w:tab/>
      </w:r>
      <w:r>
        <w:fldChar w:fldCharType="begin"/>
      </w:r>
      <w:r>
        <w:instrText xml:space="preserve"> PAGEREF _Toc32521 \h </w:instrText>
      </w:r>
      <w:r>
        <w:fldChar w:fldCharType="separate"/>
      </w:r>
      <w:r>
        <w:t>13</w:t>
      </w:r>
      <w:r>
        <w:fldChar w:fldCharType="end"/>
      </w:r>
      <w:r>
        <w:rPr>
          <w:color w:val="auto"/>
        </w:rPr>
        <w:fldChar w:fldCharType="end"/>
      </w:r>
    </w:p>
    <w:p w14:paraId="25967F2B">
      <w:pPr>
        <w:pStyle w:val="37"/>
        <w:tabs>
          <w:tab w:val="right" w:leader="dot" w:pos="9518"/>
        </w:tabs>
      </w:pPr>
      <w:r>
        <w:rPr>
          <w:color w:val="auto"/>
        </w:rPr>
        <w:fldChar w:fldCharType="begin"/>
      </w:r>
      <w:r>
        <w:instrText xml:space="preserve"> HYPERLINK \l _Toc1914 </w:instrText>
      </w:r>
      <w:r>
        <w:fldChar w:fldCharType="separate"/>
      </w:r>
      <w:r>
        <w:t>Bài 9. Tìm Giá Trị Lớn Nhất Và Nhỏ Nhất</w:t>
      </w:r>
      <w:r>
        <w:tab/>
      </w:r>
      <w:r>
        <w:fldChar w:fldCharType="begin"/>
      </w:r>
      <w:r>
        <w:instrText xml:space="preserve"> PAGEREF _Toc1914 \h </w:instrText>
      </w:r>
      <w:r>
        <w:fldChar w:fldCharType="separate"/>
      </w:r>
      <w:r>
        <w:t>14</w:t>
      </w:r>
      <w:r>
        <w:fldChar w:fldCharType="end"/>
      </w:r>
      <w:r>
        <w:rPr>
          <w:color w:val="auto"/>
        </w:rPr>
        <w:fldChar w:fldCharType="end"/>
      </w:r>
    </w:p>
    <w:p w14:paraId="3E59C28A">
      <w:pPr>
        <w:pStyle w:val="37"/>
        <w:tabs>
          <w:tab w:val="right" w:leader="dot" w:pos="9518"/>
        </w:tabs>
      </w:pPr>
      <w:r>
        <w:rPr>
          <w:color w:val="auto"/>
        </w:rPr>
        <w:fldChar w:fldCharType="begin"/>
      </w:r>
      <w:r>
        <w:instrText xml:space="preserve"> HYPERLINK \l _Toc5721 </w:instrText>
      </w:r>
      <w:r>
        <w:fldChar w:fldCharType="separate"/>
      </w:r>
      <w:r>
        <w:t>Bài 10. Kiểm Tra Chuỗi Đối Xứng</w:t>
      </w:r>
      <w:r>
        <w:tab/>
      </w:r>
      <w:r>
        <w:fldChar w:fldCharType="begin"/>
      </w:r>
      <w:r>
        <w:instrText xml:space="preserve"> PAGEREF _Toc5721 \h </w:instrText>
      </w:r>
      <w:r>
        <w:fldChar w:fldCharType="separate"/>
      </w:r>
      <w:r>
        <w:t>16</w:t>
      </w:r>
      <w:r>
        <w:fldChar w:fldCharType="end"/>
      </w:r>
      <w:r>
        <w:rPr>
          <w:color w:val="auto"/>
        </w:rPr>
        <w:fldChar w:fldCharType="end"/>
      </w:r>
    </w:p>
    <w:p w14:paraId="337BE852">
      <w:pPr>
        <w:pStyle w:val="37"/>
        <w:tabs>
          <w:tab w:val="right" w:leader="dot" w:pos="9518"/>
        </w:tabs>
      </w:pPr>
      <w:r>
        <w:rPr>
          <w:color w:val="auto"/>
        </w:rPr>
        <w:fldChar w:fldCharType="begin"/>
      </w:r>
      <w:r>
        <w:instrText xml:space="preserve"> HYPERLINK \l _Toc27993 </w:instrText>
      </w:r>
      <w:r>
        <w:fldChar w:fldCharType="separate"/>
      </w:r>
      <w:r>
        <w:t>Bài 11. Đảo Một Chuỗi</w:t>
      </w:r>
      <w:r>
        <w:tab/>
      </w:r>
      <w:r>
        <w:fldChar w:fldCharType="begin"/>
      </w:r>
      <w:r>
        <w:instrText xml:space="preserve"> PAGEREF _Toc27993 \h </w:instrText>
      </w:r>
      <w:r>
        <w:fldChar w:fldCharType="separate"/>
      </w:r>
      <w:r>
        <w:t>17</w:t>
      </w:r>
      <w:r>
        <w:fldChar w:fldCharType="end"/>
      </w:r>
      <w:r>
        <w:rPr>
          <w:color w:val="auto"/>
        </w:rPr>
        <w:fldChar w:fldCharType="end"/>
      </w:r>
    </w:p>
    <w:p w14:paraId="62096B37">
      <w:pPr>
        <w:pStyle w:val="37"/>
        <w:tabs>
          <w:tab w:val="right" w:leader="dot" w:pos="9518"/>
        </w:tabs>
      </w:pPr>
      <w:r>
        <w:rPr>
          <w:color w:val="auto"/>
        </w:rPr>
        <w:fldChar w:fldCharType="begin"/>
      </w:r>
      <w:r>
        <w:instrText xml:space="preserve"> HYPERLINK \l _Toc10484 </w:instrText>
      </w:r>
      <w:r>
        <w:fldChar w:fldCharType="separate"/>
      </w:r>
      <w:r>
        <w:t>Bài 12. Xử Lý Chuỗi</w:t>
      </w:r>
      <w:r>
        <w:tab/>
      </w:r>
      <w:r>
        <w:fldChar w:fldCharType="begin"/>
      </w:r>
      <w:r>
        <w:instrText xml:space="preserve"> PAGEREF _Toc10484 \h </w:instrText>
      </w:r>
      <w:r>
        <w:fldChar w:fldCharType="separate"/>
      </w:r>
      <w:r>
        <w:t>18</w:t>
      </w:r>
      <w:r>
        <w:fldChar w:fldCharType="end"/>
      </w:r>
      <w:r>
        <w:rPr>
          <w:color w:val="auto"/>
        </w:rPr>
        <w:fldChar w:fldCharType="end"/>
      </w:r>
    </w:p>
    <w:p w14:paraId="6A9E6AE1">
      <w:pPr>
        <w:pStyle w:val="37"/>
        <w:tabs>
          <w:tab w:val="right" w:leader="dot" w:pos="9518"/>
        </w:tabs>
      </w:pPr>
      <w:r>
        <w:rPr>
          <w:color w:val="auto"/>
        </w:rPr>
        <w:fldChar w:fldCharType="begin"/>
      </w:r>
      <w:r>
        <w:instrText xml:space="preserve"> HYPERLINK \l _Toc4608 </w:instrText>
      </w:r>
      <w:r>
        <w:fldChar w:fldCharType="separate"/>
      </w:r>
      <w:r>
        <w:t>Bài 13. Nhập Xuất Thông Tin Sinh Viên</w:t>
      </w:r>
      <w:r>
        <w:tab/>
      </w:r>
      <w:r>
        <w:fldChar w:fldCharType="begin"/>
      </w:r>
      <w:r>
        <w:instrText xml:space="preserve"> PAGEREF _Toc4608 \h </w:instrText>
      </w:r>
      <w:r>
        <w:fldChar w:fldCharType="separate"/>
      </w:r>
      <w:r>
        <w:t>20</w:t>
      </w:r>
      <w:r>
        <w:fldChar w:fldCharType="end"/>
      </w:r>
      <w:r>
        <w:rPr>
          <w:color w:val="auto"/>
        </w:rPr>
        <w:fldChar w:fldCharType="end"/>
      </w:r>
    </w:p>
    <w:p w14:paraId="538C3712">
      <w:pPr>
        <w:pStyle w:val="37"/>
        <w:tabs>
          <w:tab w:val="right" w:leader="dot" w:pos="9518"/>
        </w:tabs>
      </w:pPr>
      <w:r>
        <w:rPr>
          <w:color w:val="auto"/>
        </w:rPr>
        <w:fldChar w:fldCharType="begin"/>
      </w:r>
      <w:r>
        <w:instrText xml:space="preserve"> HYPERLINK \l _Toc10805 </w:instrText>
      </w:r>
      <w:r>
        <w:fldChar w:fldCharType="separate"/>
      </w:r>
      <w:r>
        <w:t>Bài 14. Tính Lương Nhân Viên</w:t>
      </w:r>
      <w:r>
        <w:tab/>
      </w:r>
      <w:r>
        <w:fldChar w:fldCharType="begin"/>
      </w:r>
      <w:r>
        <w:instrText xml:space="preserve"> PAGEREF _Toc10805 \h </w:instrText>
      </w:r>
      <w:r>
        <w:fldChar w:fldCharType="separate"/>
      </w:r>
      <w:r>
        <w:t>21</w:t>
      </w:r>
      <w:r>
        <w:fldChar w:fldCharType="end"/>
      </w:r>
      <w:r>
        <w:rPr>
          <w:color w:val="auto"/>
        </w:rPr>
        <w:fldChar w:fldCharType="end"/>
      </w:r>
    </w:p>
    <w:p w14:paraId="7C792ACB">
      <w:pPr>
        <w:pStyle w:val="37"/>
        <w:tabs>
          <w:tab w:val="right" w:leader="dot" w:pos="9518"/>
        </w:tabs>
      </w:pPr>
      <w:r>
        <w:rPr>
          <w:color w:val="auto"/>
        </w:rPr>
        <w:fldChar w:fldCharType="begin"/>
      </w:r>
      <w:r>
        <w:instrText xml:space="preserve"> HYPERLINK \l _Toc12987 </w:instrText>
      </w:r>
      <w:r>
        <w:fldChar w:fldCharType="separate"/>
      </w:r>
      <w:r>
        <w:t>Bài 15. Xử Lý Mảng Số Nguyên</w:t>
      </w:r>
      <w:r>
        <w:tab/>
      </w:r>
      <w:r>
        <w:fldChar w:fldCharType="begin"/>
      </w:r>
      <w:r>
        <w:instrText xml:space="preserve"> PAGEREF _Toc12987 \h </w:instrText>
      </w:r>
      <w:r>
        <w:fldChar w:fldCharType="separate"/>
      </w:r>
      <w:r>
        <w:t>23</w:t>
      </w:r>
      <w:r>
        <w:fldChar w:fldCharType="end"/>
      </w:r>
      <w:r>
        <w:rPr>
          <w:color w:val="auto"/>
        </w:rPr>
        <w:fldChar w:fldCharType="end"/>
      </w:r>
    </w:p>
    <w:p w14:paraId="7135BB2E">
      <w:pPr>
        <w:pStyle w:val="37"/>
        <w:tabs>
          <w:tab w:val="right" w:leader="dot" w:pos="9518"/>
        </w:tabs>
      </w:pPr>
      <w:r>
        <w:rPr>
          <w:color w:val="auto"/>
        </w:rPr>
        <w:fldChar w:fldCharType="begin"/>
      </w:r>
      <w:r>
        <w:instrText xml:space="preserve"> HYPERLINK \l _Toc1066 </w:instrText>
      </w:r>
      <w:r>
        <w:fldChar w:fldCharType="separate"/>
      </w:r>
      <w:r>
        <w:t>Bài 16. Sắp Xếp Mảng Họ Tên</w:t>
      </w:r>
      <w:r>
        <w:tab/>
      </w:r>
      <w:r>
        <w:fldChar w:fldCharType="begin"/>
      </w:r>
      <w:r>
        <w:instrText xml:space="preserve"> PAGEREF _Toc1066 \h </w:instrText>
      </w:r>
      <w:r>
        <w:fldChar w:fldCharType="separate"/>
      </w:r>
      <w:r>
        <w:t>26</w:t>
      </w:r>
      <w:r>
        <w:fldChar w:fldCharType="end"/>
      </w:r>
      <w:r>
        <w:rPr>
          <w:color w:val="auto"/>
        </w:rPr>
        <w:fldChar w:fldCharType="end"/>
      </w:r>
    </w:p>
    <w:p w14:paraId="22F5E970">
      <w:pPr>
        <w:pStyle w:val="37"/>
        <w:tabs>
          <w:tab w:val="right" w:leader="dot" w:pos="9518"/>
        </w:tabs>
      </w:pPr>
      <w:r>
        <w:rPr>
          <w:color w:val="auto"/>
        </w:rPr>
        <w:fldChar w:fldCharType="begin"/>
      </w:r>
      <w:r>
        <w:instrText xml:space="preserve"> HYPERLINK \l _Toc29576 </w:instrText>
      </w:r>
      <w:r>
        <w:fldChar w:fldCharType="separate"/>
      </w:r>
      <w:r>
        <w:t>Bài 17. Ma Trận Và Tách Số Chẵn, Lẻ</w:t>
      </w:r>
      <w:r>
        <w:tab/>
      </w:r>
      <w:r>
        <w:fldChar w:fldCharType="begin"/>
      </w:r>
      <w:r>
        <w:instrText xml:space="preserve"> PAGEREF _Toc29576 \h </w:instrText>
      </w:r>
      <w:r>
        <w:fldChar w:fldCharType="separate"/>
      </w:r>
      <w:r>
        <w:t>28</w:t>
      </w:r>
      <w:r>
        <w:fldChar w:fldCharType="end"/>
      </w:r>
      <w:r>
        <w:rPr>
          <w:color w:val="auto"/>
        </w:rPr>
        <w:fldChar w:fldCharType="end"/>
      </w:r>
    </w:p>
    <w:p w14:paraId="79787226">
      <w:pPr>
        <w:pStyle w:val="37"/>
        <w:tabs>
          <w:tab w:val="right" w:leader="dot" w:pos="9518"/>
        </w:tabs>
      </w:pPr>
      <w:r>
        <w:rPr>
          <w:color w:val="auto"/>
        </w:rPr>
        <w:fldChar w:fldCharType="begin"/>
      </w:r>
      <w:r>
        <w:instrText xml:space="preserve"> HYPERLINK \l _Toc19546 </w:instrText>
      </w:r>
      <w:r>
        <w:fldChar w:fldCharType="separate"/>
      </w:r>
      <w:r>
        <w:t>KẾT LUẬN</w:t>
      </w:r>
      <w:r>
        <w:tab/>
      </w:r>
      <w:r>
        <w:fldChar w:fldCharType="begin"/>
      </w:r>
      <w:r>
        <w:instrText xml:space="preserve"> PAGEREF _Toc19546 \h </w:instrText>
      </w:r>
      <w:r>
        <w:fldChar w:fldCharType="separate"/>
      </w:r>
      <w:r>
        <w:t>31</w:t>
      </w:r>
      <w:r>
        <w:fldChar w:fldCharType="end"/>
      </w:r>
      <w:r>
        <w:rPr>
          <w:color w:val="auto"/>
        </w:rPr>
        <w:fldChar w:fldCharType="end"/>
      </w:r>
    </w:p>
    <w:p w14:paraId="5DCB396E">
      <w:pPr>
        <w:pStyle w:val="37"/>
        <w:tabs>
          <w:tab w:val="right" w:leader="dot" w:pos="9518"/>
        </w:tabs>
      </w:pPr>
      <w:r>
        <w:rPr>
          <w:color w:val="auto"/>
        </w:rPr>
        <w:fldChar w:fldCharType="begin"/>
      </w:r>
      <w:r>
        <w:instrText xml:space="preserve"> HYPERLINK \l _Toc5967 </w:instrText>
      </w:r>
      <w:r>
        <w:fldChar w:fldCharType="separate"/>
      </w:r>
      <w:r>
        <w:t>THỰC HÀNH 02</w:t>
      </w:r>
      <w:r>
        <w:tab/>
      </w:r>
      <w:r>
        <w:fldChar w:fldCharType="begin"/>
      </w:r>
      <w:r>
        <w:instrText xml:space="preserve"> PAGEREF _Toc5967 \h </w:instrText>
      </w:r>
      <w:r>
        <w:fldChar w:fldCharType="separate"/>
      </w:r>
      <w:r>
        <w:t>32</w:t>
      </w:r>
      <w:r>
        <w:fldChar w:fldCharType="end"/>
      </w:r>
      <w:r>
        <w:rPr>
          <w:color w:val="auto"/>
        </w:rPr>
        <w:fldChar w:fldCharType="end"/>
      </w:r>
    </w:p>
    <w:p w14:paraId="6B970C25">
      <w:pPr>
        <w:pStyle w:val="37"/>
        <w:tabs>
          <w:tab w:val="right" w:leader="dot" w:pos="9518"/>
        </w:tabs>
      </w:pPr>
      <w:r>
        <w:rPr>
          <w:color w:val="auto"/>
        </w:rPr>
        <w:fldChar w:fldCharType="begin"/>
      </w:r>
      <w:r>
        <w:instrText xml:space="preserve"> HYPERLINK \l _Toc6052 </w:instrText>
      </w:r>
      <w:r>
        <w:fldChar w:fldCharType="separate"/>
      </w:r>
      <w:r>
        <w:t>Mục 1. Lớp Và Đối Tượng Cơ Bản</w:t>
      </w:r>
      <w:r>
        <w:tab/>
      </w:r>
      <w:r>
        <w:fldChar w:fldCharType="begin"/>
      </w:r>
      <w:r>
        <w:instrText xml:space="preserve"> PAGEREF _Toc6052 \h </w:instrText>
      </w:r>
      <w:r>
        <w:fldChar w:fldCharType="separate"/>
      </w:r>
      <w:r>
        <w:t>32</w:t>
      </w:r>
      <w:r>
        <w:fldChar w:fldCharType="end"/>
      </w:r>
      <w:r>
        <w:rPr>
          <w:color w:val="auto"/>
        </w:rPr>
        <w:fldChar w:fldCharType="end"/>
      </w:r>
    </w:p>
    <w:p w14:paraId="1C0E8EC1">
      <w:pPr>
        <w:pStyle w:val="37"/>
        <w:tabs>
          <w:tab w:val="right" w:leader="dot" w:pos="9518"/>
        </w:tabs>
      </w:pPr>
      <w:r>
        <w:rPr>
          <w:color w:val="auto"/>
        </w:rPr>
        <w:fldChar w:fldCharType="begin"/>
      </w:r>
      <w:r>
        <w:instrText xml:space="preserve"> HYPERLINK \l _Toc3770 </w:instrText>
      </w:r>
      <w:r>
        <w:fldChar w:fldCharType="separate"/>
      </w:r>
      <w:r>
        <w:t>Bài 1.1. Tính Tuổi Sinh Viên</w:t>
      </w:r>
      <w:r>
        <w:tab/>
      </w:r>
      <w:r>
        <w:fldChar w:fldCharType="begin"/>
      </w:r>
      <w:r>
        <w:instrText xml:space="preserve"> PAGEREF _Toc3770 \h </w:instrText>
      </w:r>
      <w:r>
        <w:fldChar w:fldCharType="separate"/>
      </w:r>
      <w:r>
        <w:t>32</w:t>
      </w:r>
      <w:r>
        <w:fldChar w:fldCharType="end"/>
      </w:r>
      <w:r>
        <w:rPr>
          <w:color w:val="auto"/>
        </w:rPr>
        <w:fldChar w:fldCharType="end"/>
      </w:r>
    </w:p>
    <w:p w14:paraId="316AD1E1">
      <w:pPr>
        <w:pStyle w:val="37"/>
        <w:tabs>
          <w:tab w:val="right" w:leader="dot" w:pos="9518"/>
        </w:tabs>
      </w:pPr>
      <w:r>
        <w:rPr>
          <w:color w:val="auto"/>
        </w:rPr>
        <w:fldChar w:fldCharType="begin"/>
      </w:r>
      <w:r>
        <w:instrText xml:space="preserve"> HYPERLINK \l _Toc11814 </w:instrText>
      </w:r>
      <w:r>
        <w:fldChar w:fldCharType="separate"/>
      </w:r>
      <w:r>
        <w:t>Bài 1.2. Lớp Point</w:t>
      </w:r>
      <w:r>
        <w:tab/>
      </w:r>
      <w:r>
        <w:fldChar w:fldCharType="begin"/>
      </w:r>
      <w:r>
        <w:instrText xml:space="preserve"> PAGEREF _Toc11814 \h </w:instrText>
      </w:r>
      <w:r>
        <w:fldChar w:fldCharType="separate"/>
      </w:r>
      <w:r>
        <w:t>33</w:t>
      </w:r>
      <w:r>
        <w:fldChar w:fldCharType="end"/>
      </w:r>
      <w:r>
        <w:rPr>
          <w:color w:val="auto"/>
        </w:rPr>
        <w:fldChar w:fldCharType="end"/>
      </w:r>
    </w:p>
    <w:p w14:paraId="04767A91">
      <w:pPr>
        <w:pStyle w:val="37"/>
        <w:tabs>
          <w:tab w:val="right" w:leader="dot" w:pos="9518"/>
        </w:tabs>
      </w:pPr>
      <w:r>
        <w:rPr>
          <w:color w:val="auto"/>
        </w:rPr>
        <w:fldChar w:fldCharType="begin"/>
      </w:r>
      <w:r>
        <w:instrText xml:space="preserve"> HYPERLINK \l _Toc15115 </w:instrText>
      </w:r>
      <w:r>
        <w:fldChar w:fldCharType="separate"/>
      </w:r>
      <w:r>
        <w:t>Bài 1.3. Lớp Person</w:t>
      </w:r>
      <w:r>
        <w:tab/>
      </w:r>
      <w:r>
        <w:fldChar w:fldCharType="begin"/>
      </w:r>
      <w:r>
        <w:instrText xml:space="preserve"> PAGEREF _Toc15115 \h </w:instrText>
      </w:r>
      <w:r>
        <w:fldChar w:fldCharType="separate"/>
      </w:r>
      <w:r>
        <w:t>36</w:t>
      </w:r>
      <w:r>
        <w:fldChar w:fldCharType="end"/>
      </w:r>
      <w:r>
        <w:rPr>
          <w:color w:val="auto"/>
        </w:rPr>
        <w:fldChar w:fldCharType="end"/>
      </w:r>
    </w:p>
    <w:p w14:paraId="07C048F5">
      <w:pPr>
        <w:pStyle w:val="37"/>
        <w:tabs>
          <w:tab w:val="right" w:leader="dot" w:pos="9518"/>
        </w:tabs>
      </w:pPr>
      <w:r>
        <w:rPr>
          <w:color w:val="auto"/>
        </w:rPr>
        <w:fldChar w:fldCharType="begin"/>
      </w:r>
      <w:r>
        <w:instrText xml:space="preserve"> HYPERLINK \l _Toc10063 </w:instrText>
      </w:r>
      <w:r>
        <w:fldChar w:fldCharType="separate"/>
      </w:r>
      <w:r>
        <w:t>Bài 1.4. Lớp Phân Số</w:t>
      </w:r>
      <w:r>
        <w:tab/>
      </w:r>
      <w:r>
        <w:fldChar w:fldCharType="begin"/>
      </w:r>
      <w:r>
        <w:instrText xml:space="preserve"> PAGEREF _Toc10063 \h </w:instrText>
      </w:r>
      <w:r>
        <w:fldChar w:fldCharType="separate"/>
      </w:r>
      <w:r>
        <w:t>37</w:t>
      </w:r>
      <w:r>
        <w:fldChar w:fldCharType="end"/>
      </w:r>
      <w:r>
        <w:rPr>
          <w:color w:val="auto"/>
        </w:rPr>
        <w:fldChar w:fldCharType="end"/>
      </w:r>
    </w:p>
    <w:p w14:paraId="209C0DEF">
      <w:pPr>
        <w:pStyle w:val="37"/>
        <w:tabs>
          <w:tab w:val="right" w:leader="dot" w:pos="9518"/>
        </w:tabs>
      </w:pPr>
      <w:r>
        <w:rPr>
          <w:color w:val="auto"/>
        </w:rPr>
        <w:fldChar w:fldCharType="begin"/>
      </w:r>
      <w:r>
        <w:instrText xml:space="preserve"> HYPERLINK \l _Toc27744 </w:instrText>
      </w:r>
      <w:r>
        <w:fldChar w:fldCharType="separate"/>
      </w:r>
      <w:r>
        <w:t>Bài 1.5. Lớp Đơn Thức</w:t>
      </w:r>
      <w:r>
        <w:tab/>
      </w:r>
      <w:r>
        <w:fldChar w:fldCharType="begin"/>
      </w:r>
      <w:r>
        <w:instrText xml:space="preserve"> PAGEREF _Toc27744 \h </w:instrText>
      </w:r>
      <w:r>
        <w:fldChar w:fldCharType="separate"/>
      </w:r>
      <w:r>
        <w:t>39</w:t>
      </w:r>
      <w:r>
        <w:fldChar w:fldCharType="end"/>
      </w:r>
      <w:r>
        <w:rPr>
          <w:color w:val="auto"/>
        </w:rPr>
        <w:fldChar w:fldCharType="end"/>
      </w:r>
    </w:p>
    <w:p w14:paraId="636E5365">
      <w:pPr>
        <w:pStyle w:val="37"/>
        <w:tabs>
          <w:tab w:val="right" w:leader="dot" w:pos="9518"/>
        </w:tabs>
      </w:pPr>
      <w:r>
        <w:rPr>
          <w:color w:val="auto"/>
        </w:rPr>
        <w:fldChar w:fldCharType="begin"/>
      </w:r>
      <w:r>
        <w:instrText xml:space="preserve"> HYPERLINK \l _Toc30596 </w:instrText>
      </w:r>
      <w:r>
        <w:fldChar w:fldCharType="separate"/>
      </w:r>
      <w:r>
        <w:t>Bài 2.1. Lớp Arraypoint</w:t>
      </w:r>
      <w:r>
        <w:tab/>
      </w:r>
      <w:r>
        <w:fldChar w:fldCharType="begin"/>
      </w:r>
      <w:r>
        <w:instrText xml:space="preserve"> PAGEREF _Toc30596 \h </w:instrText>
      </w:r>
      <w:r>
        <w:fldChar w:fldCharType="separate"/>
      </w:r>
      <w:r>
        <w:t>40</w:t>
      </w:r>
      <w:r>
        <w:fldChar w:fldCharType="end"/>
      </w:r>
      <w:r>
        <w:rPr>
          <w:color w:val="auto"/>
        </w:rPr>
        <w:fldChar w:fldCharType="end"/>
      </w:r>
    </w:p>
    <w:p w14:paraId="4C6856F8">
      <w:pPr>
        <w:pStyle w:val="37"/>
        <w:tabs>
          <w:tab w:val="right" w:leader="dot" w:pos="9518"/>
        </w:tabs>
      </w:pPr>
      <w:r>
        <w:rPr>
          <w:color w:val="auto"/>
        </w:rPr>
        <w:fldChar w:fldCharType="begin"/>
      </w:r>
      <w:r>
        <w:instrText xml:space="preserve"> HYPERLINK \l _Toc7998 </w:instrText>
      </w:r>
      <w:r>
        <w:fldChar w:fldCharType="separate"/>
      </w:r>
      <w:r>
        <w:t>Bài 2.2. Lớp Personlist</w:t>
      </w:r>
      <w:r>
        <w:tab/>
      </w:r>
      <w:r>
        <w:fldChar w:fldCharType="begin"/>
      </w:r>
      <w:r>
        <w:instrText xml:space="preserve"> PAGEREF _Toc7998 \h </w:instrText>
      </w:r>
      <w:r>
        <w:fldChar w:fldCharType="separate"/>
      </w:r>
      <w:r>
        <w:t>41</w:t>
      </w:r>
      <w:r>
        <w:fldChar w:fldCharType="end"/>
      </w:r>
      <w:r>
        <w:rPr>
          <w:color w:val="auto"/>
        </w:rPr>
        <w:fldChar w:fldCharType="end"/>
      </w:r>
    </w:p>
    <w:p w14:paraId="64AF9FAD">
      <w:pPr>
        <w:pStyle w:val="37"/>
        <w:tabs>
          <w:tab w:val="right" w:leader="dot" w:pos="9518"/>
        </w:tabs>
      </w:pPr>
      <w:r>
        <w:rPr>
          <w:color w:val="auto"/>
        </w:rPr>
        <w:fldChar w:fldCharType="begin"/>
      </w:r>
      <w:r>
        <w:instrText xml:space="preserve"> HYPERLINK \l _Toc1036 </w:instrText>
      </w:r>
      <w:r>
        <w:fldChar w:fldCharType="separate"/>
      </w:r>
      <w:r>
        <w:t>Bài 2.3. Lớp Đa Thức</w:t>
      </w:r>
      <w:r>
        <w:tab/>
      </w:r>
      <w:r>
        <w:fldChar w:fldCharType="begin"/>
      </w:r>
      <w:r>
        <w:instrText xml:space="preserve"> PAGEREF _Toc1036 \h </w:instrText>
      </w:r>
      <w:r>
        <w:fldChar w:fldCharType="separate"/>
      </w:r>
      <w:r>
        <w:t>43</w:t>
      </w:r>
      <w:r>
        <w:fldChar w:fldCharType="end"/>
      </w:r>
      <w:r>
        <w:rPr>
          <w:color w:val="auto"/>
        </w:rPr>
        <w:fldChar w:fldCharType="end"/>
      </w:r>
    </w:p>
    <w:p w14:paraId="6C68385C">
      <w:pPr>
        <w:pStyle w:val="37"/>
        <w:tabs>
          <w:tab w:val="right" w:leader="dot" w:pos="9518"/>
        </w:tabs>
      </w:pPr>
      <w:r>
        <w:rPr>
          <w:color w:val="auto"/>
        </w:rPr>
        <w:fldChar w:fldCharType="begin"/>
      </w:r>
      <w:r>
        <w:instrText xml:space="preserve"> HYPERLINK \l _Toc23394 </w:instrText>
      </w:r>
      <w:r>
        <w:fldChar w:fldCharType="separate"/>
      </w:r>
      <w:r>
        <w:t>Bài 2.4. Lớp Dãy Số Nguyên</w:t>
      </w:r>
      <w:r>
        <w:tab/>
      </w:r>
      <w:r>
        <w:fldChar w:fldCharType="begin"/>
      </w:r>
      <w:r>
        <w:instrText xml:space="preserve"> PAGEREF _Toc23394 \h </w:instrText>
      </w:r>
      <w:r>
        <w:fldChar w:fldCharType="separate"/>
      </w:r>
      <w:r>
        <w:t>44</w:t>
      </w:r>
      <w:r>
        <w:fldChar w:fldCharType="end"/>
      </w:r>
      <w:r>
        <w:rPr>
          <w:color w:val="auto"/>
        </w:rPr>
        <w:fldChar w:fldCharType="end"/>
      </w:r>
    </w:p>
    <w:p w14:paraId="121824A6">
      <w:pPr>
        <w:pStyle w:val="37"/>
        <w:tabs>
          <w:tab w:val="right" w:leader="dot" w:pos="9518"/>
        </w:tabs>
      </w:pPr>
      <w:r>
        <w:rPr>
          <w:color w:val="auto"/>
        </w:rPr>
        <w:fldChar w:fldCharType="begin"/>
      </w:r>
      <w:r>
        <w:instrText xml:space="preserve"> HYPERLINK \l _Toc14097 </w:instrText>
      </w:r>
      <w:r>
        <w:fldChar w:fldCharType="separate"/>
      </w:r>
      <w:r>
        <w:t>Bài 2.5. Tổng Dãy Phân Số</w:t>
      </w:r>
      <w:r>
        <w:tab/>
      </w:r>
      <w:r>
        <w:fldChar w:fldCharType="begin"/>
      </w:r>
      <w:r>
        <w:instrText xml:space="preserve"> PAGEREF _Toc14097 \h </w:instrText>
      </w:r>
      <w:r>
        <w:fldChar w:fldCharType="separate"/>
      </w:r>
      <w:r>
        <w:t>45</w:t>
      </w:r>
      <w:r>
        <w:fldChar w:fldCharType="end"/>
      </w:r>
      <w:r>
        <w:rPr>
          <w:color w:val="auto"/>
        </w:rPr>
        <w:fldChar w:fldCharType="end"/>
      </w:r>
    </w:p>
    <w:p w14:paraId="18242BC3">
      <w:pPr>
        <w:pStyle w:val="37"/>
        <w:tabs>
          <w:tab w:val="right" w:leader="dot" w:pos="9518"/>
        </w:tabs>
      </w:pPr>
      <w:r>
        <w:rPr>
          <w:color w:val="auto"/>
        </w:rPr>
        <w:fldChar w:fldCharType="begin"/>
      </w:r>
      <w:r>
        <w:instrText xml:space="preserve"> HYPERLINK \l _Toc26148 </w:instrText>
      </w:r>
      <w:r>
        <w:fldChar w:fldCharType="separate"/>
      </w:r>
      <w:r>
        <w:t>Bài 2.6. Lớp Mảng Hai Chiều</w:t>
      </w:r>
      <w:r>
        <w:tab/>
      </w:r>
      <w:r>
        <w:fldChar w:fldCharType="begin"/>
      </w:r>
      <w:r>
        <w:instrText xml:space="preserve"> PAGEREF _Toc26148 \h </w:instrText>
      </w:r>
      <w:r>
        <w:fldChar w:fldCharType="separate"/>
      </w:r>
      <w:r>
        <w:t>46</w:t>
      </w:r>
      <w:r>
        <w:fldChar w:fldCharType="end"/>
      </w:r>
      <w:r>
        <w:rPr>
          <w:color w:val="auto"/>
        </w:rPr>
        <w:fldChar w:fldCharType="end"/>
      </w:r>
    </w:p>
    <w:p w14:paraId="7166EB4A">
      <w:pPr>
        <w:pStyle w:val="37"/>
        <w:tabs>
          <w:tab w:val="right" w:leader="dot" w:pos="9518"/>
        </w:tabs>
      </w:pPr>
      <w:r>
        <w:rPr>
          <w:color w:val="auto"/>
        </w:rPr>
        <w:fldChar w:fldCharType="begin"/>
      </w:r>
      <w:r>
        <w:instrText xml:space="preserve"> HYPERLINK \l _Toc7419 </w:instrText>
      </w:r>
      <w:r>
        <w:fldChar w:fldCharType="separate"/>
      </w:r>
      <w:r>
        <w:t>Bài 2.7. Tổng Lương Phòng Ban</w:t>
      </w:r>
      <w:r>
        <w:tab/>
      </w:r>
      <w:r>
        <w:fldChar w:fldCharType="begin"/>
      </w:r>
      <w:r>
        <w:instrText xml:space="preserve"> PAGEREF _Toc7419 \h </w:instrText>
      </w:r>
      <w:r>
        <w:fldChar w:fldCharType="separate"/>
      </w:r>
      <w:r>
        <w:t>48</w:t>
      </w:r>
      <w:r>
        <w:fldChar w:fldCharType="end"/>
      </w:r>
      <w:r>
        <w:rPr>
          <w:color w:val="auto"/>
        </w:rPr>
        <w:fldChar w:fldCharType="end"/>
      </w:r>
    </w:p>
    <w:p w14:paraId="76594359">
      <w:pPr>
        <w:pStyle w:val="37"/>
        <w:tabs>
          <w:tab w:val="right" w:leader="dot" w:pos="9518"/>
        </w:tabs>
      </w:pPr>
      <w:r>
        <w:rPr>
          <w:color w:val="auto"/>
        </w:rPr>
        <w:fldChar w:fldCharType="begin"/>
      </w:r>
      <w:r>
        <w:instrText xml:space="preserve"> HYPERLINK \l _Toc19700 </w:instrText>
      </w:r>
      <w:r>
        <w:fldChar w:fldCharType="separate"/>
      </w:r>
      <w:r>
        <w:t>Bài 3.1. Sắp Xếp Đối Tượng Bằng Array.Sort</w:t>
      </w:r>
      <w:r>
        <w:tab/>
      </w:r>
      <w:r>
        <w:fldChar w:fldCharType="begin"/>
      </w:r>
      <w:r>
        <w:instrText xml:space="preserve"> PAGEREF _Toc19700 \h </w:instrText>
      </w:r>
      <w:r>
        <w:fldChar w:fldCharType="separate"/>
      </w:r>
      <w:r>
        <w:t>49</w:t>
      </w:r>
      <w:r>
        <w:fldChar w:fldCharType="end"/>
      </w:r>
      <w:r>
        <w:rPr>
          <w:color w:val="auto"/>
        </w:rPr>
        <w:fldChar w:fldCharType="end"/>
      </w:r>
    </w:p>
    <w:p w14:paraId="5359F2DD">
      <w:pPr>
        <w:pStyle w:val="37"/>
        <w:tabs>
          <w:tab w:val="right" w:leader="dot" w:pos="9518"/>
        </w:tabs>
      </w:pPr>
      <w:r>
        <w:rPr>
          <w:color w:val="auto"/>
        </w:rPr>
        <w:fldChar w:fldCharType="begin"/>
      </w:r>
      <w:r>
        <w:instrText xml:space="preserve"> HYPERLINK \l _Toc7549 </w:instrText>
      </w:r>
      <w:r>
        <w:fldChar w:fldCharType="separate"/>
      </w:r>
      <w:r>
        <w:t>Bài 3.2. Sắp Xếp Mảng Tổng Quát Bằng Interface</w:t>
      </w:r>
      <w:r>
        <w:tab/>
      </w:r>
      <w:r>
        <w:fldChar w:fldCharType="begin"/>
      </w:r>
      <w:r>
        <w:instrText xml:space="preserve"> PAGEREF _Toc7549 \h </w:instrText>
      </w:r>
      <w:r>
        <w:fldChar w:fldCharType="separate"/>
      </w:r>
      <w:r>
        <w:t>50</w:t>
      </w:r>
      <w:r>
        <w:fldChar w:fldCharType="end"/>
      </w:r>
      <w:r>
        <w:rPr>
          <w:color w:val="auto"/>
        </w:rPr>
        <w:fldChar w:fldCharType="end"/>
      </w:r>
    </w:p>
    <w:p w14:paraId="0F993D56">
      <w:pPr>
        <w:pStyle w:val="37"/>
        <w:tabs>
          <w:tab w:val="right" w:leader="dot" w:pos="9518"/>
        </w:tabs>
      </w:pPr>
      <w:r>
        <w:rPr>
          <w:color w:val="auto"/>
        </w:rPr>
        <w:fldChar w:fldCharType="begin"/>
      </w:r>
      <w:r>
        <w:instrText xml:space="preserve"> HYPERLINK \l _Toc12471 </w:instrText>
      </w:r>
      <w:r>
        <w:fldChar w:fldCharType="separate"/>
      </w:r>
      <w:r>
        <w:t>Bài 3.3. Sắp Xếp Mảng Tổng Quát Bằng Delegate</w:t>
      </w:r>
      <w:r>
        <w:tab/>
      </w:r>
      <w:r>
        <w:fldChar w:fldCharType="begin"/>
      </w:r>
      <w:r>
        <w:instrText xml:space="preserve"> PAGEREF _Toc12471 \h </w:instrText>
      </w:r>
      <w:r>
        <w:fldChar w:fldCharType="separate"/>
      </w:r>
      <w:r>
        <w:t>51</w:t>
      </w:r>
      <w:r>
        <w:fldChar w:fldCharType="end"/>
      </w:r>
      <w:r>
        <w:rPr>
          <w:color w:val="auto"/>
        </w:rPr>
        <w:fldChar w:fldCharType="end"/>
      </w:r>
    </w:p>
    <w:p w14:paraId="4C5B87D9">
      <w:pPr>
        <w:pStyle w:val="37"/>
        <w:tabs>
          <w:tab w:val="right" w:leader="dot" w:pos="9518"/>
        </w:tabs>
      </w:pPr>
      <w:r>
        <w:rPr>
          <w:color w:val="auto"/>
        </w:rPr>
        <w:fldChar w:fldCharType="begin"/>
      </w:r>
      <w:r>
        <w:instrText xml:space="preserve"> HYPERLINK \l _Toc13817 </w:instrText>
      </w:r>
      <w:r>
        <w:fldChar w:fldCharType="separate"/>
      </w:r>
      <w:r>
        <w:t>Bài 3.4. Consolemenu Và Phương Trình Bậc Hai</w:t>
      </w:r>
      <w:r>
        <w:tab/>
      </w:r>
      <w:r>
        <w:fldChar w:fldCharType="begin"/>
      </w:r>
      <w:r>
        <w:instrText xml:space="preserve"> PAGEREF _Toc13817 \h </w:instrText>
      </w:r>
      <w:r>
        <w:fldChar w:fldCharType="separate"/>
      </w:r>
      <w:r>
        <w:t>52</w:t>
      </w:r>
      <w:r>
        <w:fldChar w:fldCharType="end"/>
      </w:r>
      <w:r>
        <w:rPr>
          <w:color w:val="auto"/>
        </w:rPr>
        <w:fldChar w:fldCharType="end"/>
      </w:r>
    </w:p>
    <w:p w14:paraId="7F00B2CC">
      <w:pPr>
        <w:pStyle w:val="37"/>
        <w:tabs>
          <w:tab w:val="right" w:leader="dot" w:pos="9518"/>
        </w:tabs>
      </w:pPr>
      <w:r>
        <w:rPr>
          <w:color w:val="auto"/>
        </w:rPr>
        <w:fldChar w:fldCharType="begin"/>
      </w:r>
      <w:r>
        <w:instrText xml:space="preserve"> HYPERLINK \l _Toc16654 </w:instrText>
      </w:r>
      <w:r>
        <w:fldChar w:fldCharType="separate"/>
      </w:r>
      <w:r>
        <w:t>Bài 3.5. Tính Lương Nhân Viên Kinh Doanh Và Sản Xuất</w:t>
      </w:r>
      <w:r>
        <w:tab/>
      </w:r>
      <w:r>
        <w:fldChar w:fldCharType="begin"/>
      </w:r>
      <w:r>
        <w:instrText xml:space="preserve"> PAGEREF _Toc16654 \h </w:instrText>
      </w:r>
      <w:r>
        <w:fldChar w:fldCharType="separate"/>
      </w:r>
      <w:r>
        <w:t>54</w:t>
      </w:r>
      <w:r>
        <w:fldChar w:fldCharType="end"/>
      </w:r>
      <w:r>
        <w:rPr>
          <w:color w:val="auto"/>
        </w:rPr>
        <w:fldChar w:fldCharType="end"/>
      </w:r>
    </w:p>
    <w:p w14:paraId="65F24AAC">
      <w:pPr>
        <w:pStyle w:val="37"/>
        <w:tabs>
          <w:tab w:val="right" w:leader="dot" w:pos="9518"/>
        </w:tabs>
      </w:pPr>
      <w:r>
        <w:rPr>
          <w:color w:val="auto"/>
        </w:rPr>
        <w:fldChar w:fldCharType="begin"/>
      </w:r>
      <w:r>
        <w:instrText xml:space="preserve"> HYPERLINK \l _Toc2099 </w:instrText>
      </w:r>
      <w:r>
        <w:fldChar w:fldCharType="separate"/>
      </w:r>
      <w:r>
        <w:t>Bài 3.6. Tính Điểm Thí Sinh</w:t>
      </w:r>
      <w:r>
        <w:tab/>
      </w:r>
      <w:r>
        <w:fldChar w:fldCharType="begin"/>
      </w:r>
      <w:r>
        <w:instrText xml:space="preserve"> PAGEREF _Toc2099 \h </w:instrText>
      </w:r>
      <w:r>
        <w:fldChar w:fldCharType="separate"/>
      </w:r>
      <w:r>
        <w:t>55</w:t>
      </w:r>
      <w:r>
        <w:fldChar w:fldCharType="end"/>
      </w:r>
      <w:r>
        <w:rPr>
          <w:color w:val="auto"/>
        </w:rPr>
        <w:fldChar w:fldCharType="end"/>
      </w:r>
    </w:p>
    <w:p w14:paraId="326FD6B3">
      <w:pPr>
        <w:pStyle w:val="37"/>
        <w:tabs>
          <w:tab w:val="right" w:leader="dot" w:pos="9518"/>
        </w:tabs>
      </w:pPr>
      <w:r>
        <w:rPr>
          <w:color w:val="auto"/>
        </w:rPr>
        <w:fldChar w:fldCharType="begin"/>
      </w:r>
      <w:r>
        <w:instrText xml:space="preserve"> HYPERLINK \l _Toc3785 </w:instrText>
      </w:r>
      <w:r>
        <w:fldChar w:fldCharType="separate"/>
      </w:r>
      <w:r>
        <w:t>KẾT LUẬN</w:t>
      </w:r>
      <w:r>
        <w:tab/>
      </w:r>
      <w:r>
        <w:fldChar w:fldCharType="begin"/>
      </w:r>
      <w:r>
        <w:instrText xml:space="preserve"> PAGEREF _Toc3785 \h </w:instrText>
      </w:r>
      <w:r>
        <w:fldChar w:fldCharType="separate"/>
      </w:r>
      <w:r>
        <w:t>57</w:t>
      </w:r>
      <w:r>
        <w:fldChar w:fldCharType="end"/>
      </w:r>
      <w:r>
        <w:rPr>
          <w:color w:val="auto"/>
        </w:rPr>
        <w:fldChar w:fldCharType="end"/>
      </w:r>
    </w:p>
    <w:p w14:paraId="2B27C024">
      <w:pPr>
        <w:rPr>
          <w:color w:val="auto"/>
        </w:rPr>
      </w:pPr>
      <w:r>
        <w:rPr>
          <w:color w:val="auto"/>
        </w:rPr>
        <w:fldChar w:fldCharType="end"/>
      </w:r>
    </w:p>
    <w:p w14:paraId="0B7F945A">
      <w:pPr>
        <w:rPr>
          <w:color w:val="auto"/>
        </w:rPr>
      </w:pPr>
      <w:r>
        <w:rPr>
          <w:color w:val="auto"/>
        </w:rPr>
        <w:br w:type="page"/>
      </w:r>
    </w:p>
    <w:p w14:paraId="1C41FD38">
      <w:pPr>
        <w:pStyle w:val="2"/>
        <w:spacing w:after="80" w:line="276" w:lineRule="auto"/>
        <w:rPr>
          <w:color w:val="auto"/>
        </w:rPr>
      </w:pPr>
      <w:bookmarkStart w:id="2" w:name="_Toc1336"/>
      <w:bookmarkStart w:id="3" w:name="_Toc21697"/>
      <w:r>
        <w:rPr>
          <w:rFonts w:hint="default"/>
          <w:color w:val="auto"/>
          <w:lang w:val="vi-VN"/>
        </w:rPr>
        <w:t>P</w:t>
      </w:r>
      <w:r>
        <w:rPr>
          <w:color w:val="auto"/>
        </w:rPr>
        <w:t>HẦN MỞ ĐẦU: MỤC TIÊU VÀ MÔI TRƯỜNG THỰC HÀNH</w:t>
      </w:r>
      <w:bookmarkEnd w:id="2"/>
      <w:bookmarkEnd w:id="3"/>
    </w:p>
    <w:p w14:paraId="44894C3D">
      <w:pPr>
        <w:spacing w:after="80" w:line="276" w:lineRule="auto"/>
        <w:rPr>
          <w:color w:val="auto"/>
        </w:rPr>
      </w:pPr>
      <w:r>
        <w:rPr>
          <w:color w:val="auto"/>
        </w:rPr>
        <w:t>Tài liệu mẫu được trình bày theo dạng báo cáo thực hành gồm trang bìa, mục lục, các phần/bài, mã nguồn, kết quả và nhận xét. Báo cáo này giữ cách tổ chức đó và áp dụng cho bộ bài tập C# được cung cấp.</w:t>
      </w:r>
    </w:p>
    <w:p w14:paraId="6E39C332">
      <w:pPr>
        <w:pStyle w:val="3"/>
        <w:spacing w:after="80" w:line="276" w:lineRule="auto"/>
        <w:rPr>
          <w:color w:val="auto"/>
        </w:rPr>
      </w:pPr>
      <w:bookmarkStart w:id="4" w:name="_Toc16860"/>
      <w:r>
        <w:rPr>
          <w:color w:val="auto"/>
        </w:rPr>
        <w:t>1. Mục tiêu</w:t>
      </w:r>
      <w:bookmarkEnd w:id="4"/>
    </w:p>
    <w:p w14:paraId="39B12039">
      <w:pPr>
        <w:pStyle w:val="23"/>
        <w:spacing w:after="80" w:line="276" w:lineRule="auto"/>
        <w:rPr>
          <w:color w:val="auto"/>
        </w:rPr>
      </w:pPr>
      <w:r>
        <w:rPr>
          <w:color w:val="auto"/>
        </w:rPr>
        <w:t>Làm quen với cú pháp cơ bản của C# và chương trình Console.</w:t>
      </w:r>
    </w:p>
    <w:p w14:paraId="71AE9DB2">
      <w:pPr>
        <w:pStyle w:val="23"/>
        <w:spacing w:after="80" w:line="276" w:lineRule="auto"/>
        <w:rPr>
          <w:color w:val="auto"/>
        </w:rPr>
      </w:pPr>
      <w:r>
        <w:rPr>
          <w:color w:val="auto"/>
        </w:rPr>
        <w:t>Biết nhập và xuất dữ liệu bằng Console.</w:t>
      </w:r>
    </w:p>
    <w:p w14:paraId="071D00F0">
      <w:pPr>
        <w:pStyle w:val="23"/>
        <w:spacing w:after="80" w:line="276" w:lineRule="auto"/>
        <w:rPr>
          <w:color w:val="auto"/>
        </w:rPr>
      </w:pPr>
      <w:r>
        <w:rPr>
          <w:color w:val="auto"/>
        </w:rPr>
        <w:t>Sử dụng điều kiện, vòng lặp và switch để xử lý bài toán.</w:t>
      </w:r>
    </w:p>
    <w:p w14:paraId="21E571CB">
      <w:pPr>
        <w:pStyle w:val="23"/>
        <w:spacing w:after="80" w:line="276" w:lineRule="auto"/>
        <w:rPr>
          <w:color w:val="auto"/>
        </w:rPr>
      </w:pPr>
      <w:r>
        <w:rPr>
          <w:color w:val="auto"/>
        </w:rPr>
        <w:t>Xây dựng phương thức và sử dụng tham số ref/out.</w:t>
      </w:r>
    </w:p>
    <w:p w14:paraId="1CCA1768">
      <w:pPr>
        <w:pStyle w:val="23"/>
        <w:spacing w:after="80" w:line="276" w:lineRule="auto"/>
        <w:rPr>
          <w:color w:val="auto"/>
        </w:rPr>
      </w:pPr>
      <w:r>
        <w:rPr>
          <w:color w:val="auto"/>
        </w:rPr>
        <w:t>Xử lý chuỗi và các thao tác trên ký tự.</w:t>
      </w:r>
    </w:p>
    <w:p w14:paraId="72A7034F">
      <w:pPr>
        <w:pStyle w:val="23"/>
        <w:spacing w:after="80" w:line="276" w:lineRule="auto"/>
        <w:rPr>
          <w:color w:val="auto"/>
        </w:rPr>
      </w:pPr>
      <w:r>
        <w:rPr>
          <w:color w:val="auto"/>
        </w:rPr>
        <w:t>Bước đầu tổ chức chương trình theo hướng đối tượng bằng class.</w:t>
      </w:r>
    </w:p>
    <w:p w14:paraId="58C76193">
      <w:pPr>
        <w:pStyle w:val="3"/>
        <w:spacing w:after="80" w:line="276" w:lineRule="auto"/>
        <w:rPr>
          <w:color w:val="auto"/>
        </w:rPr>
      </w:pPr>
      <w:bookmarkStart w:id="5" w:name="_Toc11796"/>
      <w:r>
        <w:rPr>
          <w:color w:val="auto"/>
        </w:rPr>
        <w:t>2. Ngôn ngữ và thư viện</w:t>
      </w:r>
      <w:bookmarkEnd w:id="5"/>
    </w:p>
    <w:p w14:paraId="640A7426">
      <w:pPr>
        <w:spacing w:after="80" w:line="276" w:lineRule="auto"/>
        <w:rPr>
          <w:color w:val="auto"/>
        </w:rPr>
      </w:pPr>
      <w:r>
        <w:rPr>
          <w:color w:val="auto"/>
        </w:rPr>
        <w:t>Các chương trình sử dụng C# và namespace System, chủ yếu với Console, Math và các kiểu dữ liệu cơ bản. Mã nguồn trong báo cáo được lấy từ các tệp Bai01 đến Bai17 do sinh viên cung cấp.</w:t>
      </w:r>
    </w:p>
    <w:p w14:paraId="61130843">
      <w:pPr>
        <w:spacing w:after="80" w:line="276" w:lineRule="auto"/>
        <w:rPr>
          <w:color w:val="auto"/>
        </w:rPr>
      </w:pPr>
      <w:r>
        <w:rPr>
          <w:color w:val="auto"/>
        </w:rPr>
        <w:br w:type="page"/>
      </w:r>
    </w:p>
    <w:p w14:paraId="7ADE14C7">
      <w:pPr>
        <w:pStyle w:val="2"/>
        <w:spacing w:after="80" w:line="276" w:lineRule="auto"/>
        <w:jc w:val="center"/>
        <w:rPr>
          <w:rFonts w:hint="default"/>
          <w:color w:val="auto"/>
          <w:lang w:val="vi-VN"/>
        </w:rPr>
      </w:pPr>
      <w:bookmarkStart w:id="6" w:name="_Toc2164"/>
      <w:bookmarkStart w:id="7" w:name="_Toc23708"/>
      <w:r>
        <w:rPr>
          <w:rFonts w:hint="default"/>
          <w:color w:val="auto"/>
          <w:lang w:val="vi-VN"/>
        </w:rPr>
        <w:t>THỰC HÀNH 01</w:t>
      </w:r>
      <w:bookmarkEnd w:id="6"/>
      <w:bookmarkEnd w:id="7"/>
    </w:p>
    <w:p w14:paraId="2A61E203">
      <w:pPr>
        <w:pStyle w:val="2"/>
        <w:spacing w:after="80" w:line="276" w:lineRule="auto"/>
        <w:rPr>
          <w:color w:val="auto"/>
        </w:rPr>
      </w:pPr>
      <w:bookmarkStart w:id="8" w:name="_Toc19435"/>
      <w:bookmarkStart w:id="9" w:name="_Toc12709"/>
      <w:r>
        <w:rPr>
          <w:color w:val="auto"/>
        </w:rPr>
        <w:t>B</w:t>
      </w:r>
      <w:r>
        <w:rPr>
          <w:rFonts w:hint="default"/>
          <w:color w:val="auto"/>
          <w:lang w:val="vi-VN"/>
        </w:rPr>
        <w:t>ài 1</w:t>
      </w:r>
      <w:r>
        <w:rPr>
          <w:color w:val="auto"/>
        </w:rPr>
        <w:t>. Nhập Và Xuất Họ Tên</w:t>
      </w:r>
      <w:bookmarkEnd w:id="8"/>
      <w:bookmarkEnd w:id="9"/>
    </w:p>
    <w:p w14:paraId="7FB7BA90">
      <w:pPr>
        <w:pStyle w:val="3"/>
        <w:spacing w:after="80" w:line="276" w:lineRule="auto"/>
        <w:rPr>
          <w:color w:val="auto"/>
        </w:rPr>
      </w:pPr>
      <w:bookmarkStart w:id="10" w:name="_Toc15025"/>
      <w:r>
        <w:rPr>
          <w:color w:val="auto"/>
        </w:rPr>
        <w:t>1. Phát biểu đề bài</w:t>
      </w:r>
      <w:bookmarkEnd w:id="10"/>
    </w:p>
    <w:p w14:paraId="4DC1202A">
      <w:pPr>
        <w:spacing w:after="80" w:line="276" w:lineRule="auto"/>
        <w:rPr>
          <w:color w:val="auto"/>
        </w:rPr>
      </w:pPr>
      <w:r>
        <w:rPr>
          <w:color w:val="auto"/>
        </w:rPr>
        <w:t>Nhập họ tên và xuất họ tên đã nhập ra màn hình console.</w:t>
      </w:r>
    </w:p>
    <w:p w14:paraId="0EF449C5">
      <w:pPr>
        <w:pStyle w:val="3"/>
        <w:spacing w:after="80" w:line="276" w:lineRule="auto"/>
        <w:rPr>
          <w:color w:val="auto"/>
        </w:rPr>
      </w:pPr>
      <w:bookmarkStart w:id="11" w:name="_Toc28688"/>
      <w:r>
        <w:rPr>
          <w:color w:val="auto"/>
        </w:rPr>
        <w:t>2. Ý tưởng</w:t>
      </w:r>
      <w:bookmarkEnd w:id="11"/>
    </w:p>
    <w:p w14:paraId="4F3509B2">
      <w:pPr>
        <w:spacing w:after="80" w:line="276" w:lineRule="auto"/>
        <w:rPr>
          <w:color w:val="auto"/>
        </w:rPr>
      </w:pPr>
      <w:r>
        <w:rPr>
          <w:color w:val="auto"/>
        </w:rPr>
        <w:t>Nhập chuỗi hoTen, sau đó xuất lại chuỗi vừa nhập. Chương trình sử dụng Console.ReadLine() để nhận dữ liệu và Console.WriteLine() để hiển thị.</w:t>
      </w:r>
    </w:p>
    <w:p w14:paraId="7D4D1E50">
      <w:pPr>
        <w:pStyle w:val="3"/>
        <w:spacing w:after="80" w:line="276" w:lineRule="auto"/>
        <w:rPr>
          <w:color w:val="auto"/>
        </w:rPr>
      </w:pPr>
      <w:bookmarkStart w:id="12" w:name="_Toc841"/>
      <w:r>
        <w:rPr>
          <w:color w:val="auto"/>
        </w:rPr>
        <w:t>3. Mã giả</w:t>
      </w:r>
      <w:bookmarkEnd w:id="12"/>
    </w:p>
    <w:p w14:paraId="1D34683E">
      <w:pPr>
        <w:spacing w:after="80" w:line="276" w:lineRule="auto"/>
        <w:rPr>
          <w:color w:val="auto"/>
        </w:rPr>
      </w:pPr>
      <w:r>
        <w:rPr>
          <w:color w:val="auto"/>
        </w:rPr>
        <w:t>N</w:t>
      </w:r>
      <w:r>
        <w:rPr>
          <w:rFonts w:hint="default"/>
          <w:color w:val="auto"/>
          <w:lang w:val="vi-VN"/>
        </w:rPr>
        <w:t>hapXuatHoTen</w:t>
      </w:r>
      <w:r>
        <w:rPr>
          <w:color w:val="auto"/>
        </w:rPr>
        <w:t>()</w:t>
      </w:r>
    </w:p>
    <w:p w14:paraId="251D788D">
      <w:pPr>
        <w:spacing w:after="80" w:line="276" w:lineRule="auto"/>
        <w:rPr>
          <w:color w:val="auto"/>
        </w:rPr>
      </w:pPr>
      <w:r>
        <w:rPr>
          <w:color w:val="auto"/>
        </w:rPr>
        <w:t>1</w:t>
      </w:r>
      <w:r>
        <w:rPr>
          <w:rFonts w:hint="default"/>
          <w:color w:val="auto"/>
          <w:lang w:val="vi-VN"/>
        </w:rPr>
        <w:t>.</w:t>
      </w:r>
      <w:r>
        <w:rPr>
          <w:color w:val="auto"/>
        </w:rPr>
        <w:t xml:space="preserve"> Nhập chuỗi hoTen</w:t>
      </w:r>
    </w:p>
    <w:p w14:paraId="1DC5C34B">
      <w:pPr>
        <w:spacing w:after="80" w:line="276" w:lineRule="auto"/>
        <w:rPr>
          <w:color w:val="auto"/>
        </w:rPr>
      </w:pPr>
      <w:r>
        <w:rPr>
          <w:color w:val="auto"/>
        </w:rPr>
        <w:t>2</w:t>
      </w:r>
      <w:r>
        <w:rPr>
          <w:rFonts w:hint="default"/>
          <w:color w:val="auto"/>
          <w:lang w:val="vi-VN"/>
        </w:rPr>
        <w:t>.</w:t>
      </w:r>
      <w:r>
        <w:rPr>
          <w:color w:val="auto"/>
        </w:rPr>
        <w:t xml:space="preserve"> Xuất lại chuỗi hoTen vừa nhập</w:t>
      </w:r>
    </w:p>
    <w:p w14:paraId="5A51A71A">
      <w:pPr>
        <w:pStyle w:val="3"/>
        <w:spacing w:after="80" w:line="276" w:lineRule="auto"/>
        <w:rPr>
          <w:color w:val="auto"/>
        </w:rPr>
      </w:pPr>
      <w:bookmarkStart w:id="13" w:name="_Toc17998"/>
      <w:r>
        <w:rPr>
          <w:color w:val="auto"/>
        </w:rPr>
        <w:t xml:space="preserve">4. </w:t>
      </w:r>
      <w:r>
        <w:rPr>
          <w:rFonts w:hint="default"/>
          <w:color w:val="auto"/>
          <w:lang w:val="vi-VN"/>
        </w:rPr>
        <w:t>Chương trình</w:t>
      </w:r>
      <w:bookmarkEnd w:id="13"/>
    </w:p>
    <w:p w14:paraId="4C907DAB">
      <w:pPr>
        <w:pStyle w:val="166"/>
        <w:shd w:val="clear" w:fill="F1F1F1" w:themeFill="background1" w:themeFillShade="F2"/>
        <w:rPr>
          <w:color w:val="auto"/>
        </w:rPr>
      </w:pPr>
      <w:r>
        <w:rPr>
          <w:color w:val="auto"/>
        </w:rPr>
        <w:t>using System;</w:t>
      </w:r>
    </w:p>
    <w:p w14:paraId="48B567EB">
      <w:pPr>
        <w:pStyle w:val="166"/>
        <w:shd w:val="clear" w:fill="F1F1F1" w:themeFill="background1" w:themeFillShade="F2"/>
        <w:rPr>
          <w:color w:val="auto"/>
        </w:rPr>
      </w:pPr>
    </w:p>
    <w:p w14:paraId="38073FE5">
      <w:pPr>
        <w:pStyle w:val="166"/>
        <w:shd w:val="clear" w:fill="F1F1F1" w:themeFill="background1" w:themeFillShade="F2"/>
        <w:rPr>
          <w:color w:val="auto"/>
        </w:rPr>
      </w:pPr>
      <w:r>
        <w:rPr>
          <w:color w:val="auto"/>
        </w:rPr>
        <w:t>class Bai01_MaNguon</w:t>
      </w:r>
    </w:p>
    <w:p w14:paraId="0A5BB214">
      <w:pPr>
        <w:pStyle w:val="166"/>
        <w:shd w:val="clear" w:fill="F1F1F1" w:themeFill="background1" w:themeFillShade="F2"/>
        <w:rPr>
          <w:color w:val="auto"/>
        </w:rPr>
      </w:pPr>
      <w:r>
        <w:rPr>
          <w:color w:val="auto"/>
        </w:rPr>
        <w:t>{</w:t>
      </w:r>
    </w:p>
    <w:p w14:paraId="21C70E9C">
      <w:pPr>
        <w:pStyle w:val="166"/>
        <w:shd w:val="clear" w:fill="F1F1F1" w:themeFill="background1" w:themeFillShade="F2"/>
        <w:rPr>
          <w:color w:val="auto"/>
        </w:rPr>
      </w:pPr>
      <w:r>
        <w:rPr>
          <w:color w:val="auto"/>
        </w:rPr>
        <w:t xml:space="preserve">    static void Main(string[] args)</w:t>
      </w:r>
    </w:p>
    <w:p w14:paraId="1F1E0936">
      <w:pPr>
        <w:pStyle w:val="166"/>
        <w:shd w:val="clear" w:fill="F1F1F1" w:themeFill="background1" w:themeFillShade="F2"/>
        <w:rPr>
          <w:color w:val="auto"/>
        </w:rPr>
      </w:pPr>
      <w:r>
        <w:rPr>
          <w:color w:val="auto"/>
        </w:rPr>
        <w:t xml:space="preserve">    {</w:t>
      </w:r>
    </w:p>
    <w:p w14:paraId="4B5A7001">
      <w:pPr>
        <w:pStyle w:val="166"/>
        <w:shd w:val="clear" w:fill="F1F1F1" w:themeFill="background1" w:themeFillShade="F2"/>
        <w:rPr>
          <w:color w:val="auto"/>
        </w:rPr>
      </w:pPr>
      <w:r>
        <w:rPr>
          <w:color w:val="auto"/>
        </w:rPr>
        <w:t xml:space="preserve">        Console.Write("Nhap ho ten: ");</w:t>
      </w:r>
    </w:p>
    <w:p w14:paraId="3E8B8783">
      <w:pPr>
        <w:pStyle w:val="166"/>
        <w:shd w:val="clear" w:fill="F1F1F1" w:themeFill="background1" w:themeFillShade="F2"/>
        <w:rPr>
          <w:color w:val="auto"/>
        </w:rPr>
      </w:pPr>
      <w:r>
        <w:rPr>
          <w:color w:val="auto"/>
        </w:rPr>
        <w:t xml:space="preserve">        string hoTen = Console.ReadLine() ?? "";</w:t>
      </w:r>
    </w:p>
    <w:p w14:paraId="29A3E111">
      <w:pPr>
        <w:pStyle w:val="166"/>
        <w:shd w:val="clear" w:fill="F1F1F1" w:themeFill="background1" w:themeFillShade="F2"/>
        <w:rPr>
          <w:color w:val="auto"/>
        </w:rPr>
      </w:pPr>
      <w:r>
        <w:rPr>
          <w:color w:val="auto"/>
        </w:rPr>
        <w:t xml:space="preserve">        Console.WriteLine("Ho ten vua nhap: {0}", hoTen);</w:t>
      </w:r>
    </w:p>
    <w:p w14:paraId="716AE71E">
      <w:pPr>
        <w:pStyle w:val="166"/>
        <w:shd w:val="clear" w:fill="F1F1F1" w:themeFill="background1" w:themeFillShade="F2"/>
        <w:rPr>
          <w:color w:val="auto"/>
        </w:rPr>
      </w:pPr>
      <w:r>
        <w:rPr>
          <w:color w:val="auto"/>
        </w:rPr>
        <w:t xml:space="preserve">    }</w:t>
      </w:r>
    </w:p>
    <w:p w14:paraId="3A8E5045">
      <w:pPr>
        <w:pStyle w:val="166"/>
        <w:shd w:val="clear" w:fill="F1F1F1" w:themeFill="background1" w:themeFillShade="F2"/>
        <w:rPr>
          <w:color w:val="auto"/>
        </w:rPr>
      </w:pPr>
      <w:r>
        <w:rPr>
          <w:color w:val="auto"/>
        </w:rPr>
        <w:t>}</w:t>
      </w:r>
    </w:p>
    <w:p w14:paraId="23983D8D">
      <w:pPr>
        <w:pStyle w:val="3"/>
        <w:spacing w:after="80" w:line="276" w:lineRule="auto"/>
        <w:rPr>
          <w:color w:val="auto"/>
        </w:rPr>
      </w:pPr>
      <w:bookmarkStart w:id="14" w:name="_Toc805"/>
      <w:r>
        <w:rPr>
          <w:color w:val="auto"/>
        </w:rPr>
        <w:t>5. Kết quả</w:t>
      </w:r>
      <w:bookmarkEnd w:id="14"/>
    </w:p>
    <w:p w14:paraId="00666D3C">
      <w:pPr>
        <w:pStyle w:val="3"/>
        <w:spacing w:after="80" w:line="276" w:lineRule="auto"/>
        <w:rPr>
          <w:color w:val="auto"/>
        </w:rPr>
      </w:pPr>
      <w:bookmarkStart w:id="15" w:name="_Toc1824"/>
      <w:r>
        <w:rPr>
          <w:color w:val="auto"/>
        </w:rPr>
        <w:t>6. Nhận xét</w:t>
      </w:r>
      <w:bookmarkEnd w:id="15"/>
    </w:p>
    <w:p w14:paraId="60D2E749">
      <w:pPr>
        <w:spacing w:after="80" w:line="276" w:lineRule="auto"/>
        <w:rPr>
          <w:color w:val="auto"/>
        </w:rPr>
      </w:pPr>
      <w:r>
        <w:rPr>
          <w:color w:val="auto"/>
        </w:rPr>
        <w:t>Bài thực hành cách sử dụng Console.ReadLine và Console.WriteLine để nhập/xuất chuỗi.</w:t>
      </w:r>
    </w:p>
    <w:p w14:paraId="650FA109">
      <w:pPr>
        <w:pStyle w:val="2"/>
        <w:spacing w:after="80" w:line="276" w:lineRule="auto"/>
        <w:rPr>
          <w:color w:val="auto"/>
        </w:rPr>
      </w:pPr>
      <w:bookmarkStart w:id="16" w:name="_Toc10014"/>
      <w:bookmarkStart w:id="17" w:name="_Toc12975"/>
      <w:r>
        <w:rPr>
          <w:color w:val="auto"/>
        </w:rPr>
        <w:t>Bài 2. Xuất Và Nhập Chuỗi</w:t>
      </w:r>
      <w:bookmarkEnd w:id="16"/>
      <w:bookmarkEnd w:id="17"/>
    </w:p>
    <w:p w14:paraId="4FBDF350">
      <w:pPr>
        <w:pStyle w:val="3"/>
        <w:spacing w:after="80" w:line="276" w:lineRule="auto"/>
        <w:rPr>
          <w:color w:val="auto"/>
        </w:rPr>
      </w:pPr>
      <w:bookmarkStart w:id="18" w:name="_Toc28931"/>
      <w:r>
        <w:rPr>
          <w:color w:val="auto"/>
        </w:rPr>
        <w:t>1. Phát biểu đề bài</w:t>
      </w:r>
      <w:bookmarkEnd w:id="18"/>
    </w:p>
    <w:p w14:paraId="4293E1C8">
      <w:pPr>
        <w:spacing w:after="80" w:line="276" w:lineRule="auto"/>
        <w:rPr>
          <w:color w:val="auto"/>
        </w:rPr>
      </w:pPr>
      <w:r>
        <w:rPr>
          <w:color w:val="auto"/>
        </w:rPr>
        <w:t>Nhập họ tên và xuất lời chào có chứa họ tên.</w:t>
      </w:r>
    </w:p>
    <w:p w14:paraId="3664D298">
      <w:pPr>
        <w:pStyle w:val="3"/>
        <w:spacing w:after="80" w:line="276" w:lineRule="auto"/>
        <w:rPr>
          <w:color w:val="auto"/>
        </w:rPr>
      </w:pPr>
      <w:bookmarkStart w:id="19" w:name="_Toc19618"/>
      <w:r>
        <w:rPr>
          <w:color w:val="auto"/>
        </w:rPr>
        <w:t>2. Ý tưởng</w:t>
      </w:r>
      <w:bookmarkEnd w:id="19"/>
    </w:p>
    <w:p w14:paraId="2506C844">
      <w:pPr>
        <w:spacing w:after="80" w:line="276" w:lineRule="auto"/>
        <w:rPr>
          <w:color w:val="auto"/>
        </w:rPr>
      </w:pPr>
      <w:r>
        <w:rPr>
          <w:color w:val="auto"/>
        </w:rPr>
        <w:t>Nhập chuỗi hoTen, sau đó ghép vào câu chào bằng Console.WriteLine().</w:t>
      </w:r>
    </w:p>
    <w:p w14:paraId="1ECAAC7A">
      <w:pPr>
        <w:pStyle w:val="3"/>
        <w:spacing w:after="80" w:line="276" w:lineRule="auto"/>
        <w:rPr>
          <w:color w:val="auto"/>
        </w:rPr>
      </w:pPr>
      <w:bookmarkStart w:id="20" w:name="_Toc10512"/>
      <w:r>
        <w:rPr>
          <w:color w:val="auto"/>
        </w:rPr>
        <w:t>3. Mã giả</w:t>
      </w:r>
      <w:bookmarkEnd w:id="20"/>
    </w:p>
    <w:p w14:paraId="683D1974">
      <w:pPr>
        <w:spacing w:after="80" w:line="276" w:lineRule="auto"/>
        <w:rPr>
          <w:color w:val="auto"/>
        </w:rPr>
      </w:pPr>
      <w:r>
        <w:rPr>
          <w:color w:val="auto"/>
        </w:rPr>
        <w:t>X</w:t>
      </w:r>
      <w:r>
        <w:rPr>
          <w:rFonts w:hint="default"/>
          <w:color w:val="auto"/>
          <w:lang w:val="vi-VN"/>
        </w:rPr>
        <w:t>uatNhapChuoi</w:t>
      </w:r>
      <w:r>
        <w:rPr>
          <w:color w:val="auto"/>
        </w:rPr>
        <w:t>()</w:t>
      </w:r>
    </w:p>
    <w:p w14:paraId="0567BC55">
      <w:pPr>
        <w:spacing w:after="80" w:line="276" w:lineRule="auto"/>
        <w:rPr>
          <w:color w:val="auto"/>
        </w:rPr>
      </w:pPr>
      <w:r>
        <w:rPr>
          <w:color w:val="auto"/>
        </w:rPr>
        <w:t>1</w:t>
      </w:r>
      <w:r>
        <w:rPr>
          <w:rFonts w:hint="default"/>
          <w:color w:val="auto"/>
          <w:lang w:val="vi-VN"/>
        </w:rPr>
        <w:t>.</w:t>
      </w:r>
      <w:r>
        <w:rPr>
          <w:color w:val="auto"/>
        </w:rPr>
        <w:t xml:space="preserve"> Nhập chuỗi hoTen</w:t>
      </w:r>
    </w:p>
    <w:p w14:paraId="09CBE695">
      <w:pPr>
        <w:spacing w:after="80" w:line="276" w:lineRule="auto"/>
        <w:rPr>
          <w:color w:val="auto"/>
        </w:rPr>
      </w:pPr>
      <w:r>
        <w:rPr>
          <w:color w:val="auto"/>
        </w:rPr>
        <w:t>2</w:t>
      </w:r>
      <w:r>
        <w:rPr>
          <w:rFonts w:hint="default"/>
          <w:color w:val="auto"/>
          <w:lang w:val="vi-VN"/>
        </w:rPr>
        <w:t>.</w:t>
      </w:r>
      <w:r>
        <w:rPr>
          <w:color w:val="auto"/>
        </w:rPr>
        <w:t xml:space="preserve"> Xuất lời chào có chứa hoTen</w:t>
      </w:r>
    </w:p>
    <w:p w14:paraId="766C01D1">
      <w:pPr>
        <w:pStyle w:val="3"/>
        <w:spacing w:after="80" w:line="276" w:lineRule="auto"/>
        <w:rPr>
          <w:rFonts w:hint="default"/>
          <w:color w:val="auto"/>
          <w:lang w:val="vi-VN"/>
        </w:rPr>
      </w:pPr>
      <w:bookmarkStart w:id="21" w:name="_Toc13402"/>
      <w:r>
        <w:rPr>
          <w:color w:val="auto"/>
        </w:rPr>
        <w:t xml:space="preserve">4. </w:t>
      </w:r>
      <w:r>
        <w:rPr>
          <w:color w:val="auto"/>
          <w:lang w:val="vi-VN"/>
        </w:rPr>
        <w:t>Chương trình</w:t>
      </w:r>
      <w:bookmarkEnd w:id="21"/>
    </w:p>
    <w:p w14:paraId="1D12BE93">
      <w:pPr>
        <w:pStyle w:val="166"/>
        <w:shd w:val="clear" w:fill="F1F1F1" w:themeFill="background1" w:themeFillShade="F2"/>
        <w:rPr>
          <w:color w:val="auto"/>
        </w:rPr>
      </w:pPr>
      <w:r>
        <w:rPr>
          <w:color w:val="auto"/>
        </w:rPr>
        <w:t>using System;</w:t>
      </w:r>
    </w:p>
    <w:p w14:paraId="7DE70F99">
      <w:pPr>
        <w:pStyle w:val="166"/>
        <w:shd w:val="clear" w:fill="F1F1F1" w:themeFill="background1" w:themeFillShade="F2"/>
        <w:rPr>
          <w:color w:val="auto"/>
        </w:rPr>
      </w:pPr>
    </w:p>
    <w:p w14:paraId="33E2EB70">
      <w:pPr>
        <w:pStyle w:val="166"/>
        <w:shd w:val="clear" w:fill="F1F1F1" w:themeFill="background1" w:themeFillShade="F2"/>
        <w:rPr>
          <w:color w:val="auto"/>
        </w:rPr>
      </w:pPr>
      <w:r>
        <w:rPr>
          <w:color w:val="auto"/>
        </w:rPr>
        <w:t>class Bai02_XuatNhapChuoi</w:t>
      </w:r>
    </w:p>
    <w:p w14:paraId="2C6E47A6">
      <w:pPr>
        <w:pStyle w:val="166"/>
        <w:shd w:val="clear" w:fill="F1F1F1" w:themeFill="background1" w:themeFillShade="F2"/>
        <w:rPr>
          <w:color w:val="auto"/>
        </w:rPr>
      </w:pPr>
      <w:r>
        <w:rPr>
          <w:color w:val="auto"/>
        </w:rPr>
        <w:t>{</w:t>
      </w:r>
    </w:p>
    <w:p w14:paraId="67A607DF">
      <w:pPr>
        <w:pStyle w:val="166"/>
        <w:shd w:val="clear" w:fill="F1F1F1" w:themeFill="background1" w:themeFillShade="F2"/>
        <w:rPr>
          <w:color w:val="auto"/>
        </w:rPr>
      </w:pPr>
      <w:r>
        <w:rPr>
          <w:color w:val="auto"/>
        </w:rPr>
        <w:t xml:space="preserve">    static void Main(string[] args)</w:t>
      </w:r>
    </w:p>
    <w:p w14:paraId="04E33FB5">
      <w:pPr>
        <w:pStyle w:val="166"/>
        <w:shd w:val="clear" w:fill="F1F1F1" w:themeFill="background1" w:themeFillShade="F2"/>
        <w:rPr>
          <w:color w:val="auto"/>
        </w:rPr>
      </w:pPr>
      <w:r>
        <w:rPr>
          <w:color w:val="auto"/>
        </w:rPr>
        <w:t xml:space="preserve">    {</w:t>
      </w:r>
    </w:p>
    <w:p w14:paraId="193C4CDC">
      <w:pPr>
        <w:pStyle w:val="166"/>
        <w:shd w:val="clear" w:fill="F1F1F1" w:themeFill="background1" w:themeFillShade="F2"/>
        <w:rPr>
          <w:color w:val="auto"/>
        </w:rPr>
      </w:pPr>
      <w:r>
        <w:rPr>
          <w:color w:val="auto"/>
        </w:rPr>
        <w:t xml:space="preserve">        Console.Write("Nhap ho ten cua ban: ");</w:t>
      </w:r>
    </w:p>
    <w:p w14:paraId="7D8CCAFB">
      <w:pPr>
        <w:pStyle w:val="166"/>
        <w:shd w:val="clear" w:fill="F1F1F1" w:themeFill="background1" w:themeFillShade="F2"/>
        <w:rPr>
          <w:color w:val="auto"/>
        </w:rPr>
      </w:pPr>
      <w:r>
        <w:rPr>
          <w:color w:val="auto"/>
        </w:rPr>
        <w:t xml:space="preserve">        string hoTen = Console.ReadLine() ?? "";</w:t>
      </w:r>
    </w:p>
    <w:p w14:paraId="19083736">
      <w:pPr>
        <w:pStyle w:val="166"/>
        <w:shd w:val="clear" w:fill="F1F1F1" w:themeFill="background1" w:themeFillShade="F2"/>
        <w:rPr>
          <w:color w:val="auto"/>
        </w:rPr>
      </w:pPr>
      <w:r>
        <w:rPr>
          <w:color w:val="auto"/>
        </w:rPr>
        <w:t xml:space="preserve">        Console.WriteLine("Chao ban {0}!", hoTen);</w:t>
      </w:r>
    </w:p>
    <w:p w14:paraId="0278D510">
      <w:pPr>
        <w:pStyle w:val="166"/>
        <w:shd w:val="clear" w:fill="F1F1F1" w:themeFill="background1" w:themeFillShade="F2"/>
        <w:rPr>
          <w:color w:val="auto"/>
        </w:rPr>
      </w:pPr>
      <w:r>
        <w:rPr>
          <w:color w:val="auto"/>
        </w:rPr>
        <w:t xml:space="preserve">    }</w:t>
      </w:r>
    </w:p>
    <w:p w14:paraId="070E3BE4">
      <w:pPr>
        <w:pStyle w:val="166"/>
        <w:shd w:val="clear" w:fill="F1F1F1" w:themeFill="background1" w:themeFillShade="F2"/>
        <w:rPr>
          <w:color w:val="auto"/>
        </w:rPr>
      </w:pPr>
      <w:r>
        <w:rPr>
          <w:color w:val="auto"/>
        </w:rPr>
        <w:t>}</w:t>
      </w:r>
    </w:p>
    <w:p w14:paraId="390EC5D8">
      <w:pPr>
        <w:pStyle w:val="3"/>
        <w:spacing w:after="80" w:line="276" w:lineRule="auto"/>
        <w:rPr>
          <w:rFonts w:hint="default"/>
          <w:color w:val="auto"/>
          <w:lang w:val="vi-VN"/>
        </w:rPr>
      </w:pPr>
      <w:bookmarkStart w:id="22" w:name="_Toc9579"/>
      <w:r>
        <w:rPr>
          <w:color w:val="auto"/>
        </w:rPr>
        <w:t xml:space="preserve">5. </w:t>
      </w:r>
      <w:r>
        <w:rPr>
          <w:color w:val="auto"/>
          <w:lang w:val="vi-VN"/>
        </w:rPr>
        <w:t>Kết quả</w:t>
      </w:r>
      <w:bookmarkEnd w:id="22"/>
    </w:p>
    <w:p w14:paraId="6012A67B">
      <w:pPr>
        <w:pStyle w:val="3"/>
        <w:spacing w:after="80" w:line="276" w:lineRule="auto"/>
        <w:rPr>
          <w:color w:val="auto"/>
        </w:rPr>
      </w:pPr>
      <w:bookmarkStart w:id="23" w:name="_Toc31576"/>
      <w:r>
        <w:rPr>
          <w:color w:val="auto"/>
        </w:rPr>
        <w:t>6. Nhận xét</w:t>
      </w:r>
      <w:bookmarkEnd w:id="23"/>
    </w:p>
    <w:p w14:paraId="2ACE543D">
      <w:pPr>
        <w:spacing w:after="80" w:line="276" w:lineRule="auto"/>
        <w:rPr>
          <w:color w:val="auto"/>
        </w:rPr>
      </w:pPr>
      <w:r>
        <w:rPr>
          <w:color w:val="auto"/>
        </w:rPr>
        <w:t>Bài làm quen với việc ghép dữ liệu chuỗi vào thông báo bằng định dạng {0}.</w:t>
      </w:r>
    </w:p>
    <w:p w14:paraId="144FB3B7">
      <w:pPr>
        <w:pStyle w:val="2"/>
        <w:spacing w:after="80" w:line="276" w:lineRule="auto"/>
        <w:rPr>
          <w:color w:val="auto"/>
        </w:rPr>
      </w:pPr>
      <w:bookmarkStart w:id="24" w:name="_Toc6240"/>
      <w:bookmarkStart w:id="25" w:name="_Toc7504"/>
      <w:r>
        <w:rPr>
          <w:color w:val="auto"/>
        </w:rPr>
        <w:t>Bài 3. Tính Lũy Thừa Hai Số Nguyên</w:t>
      </w:r>
      <w:bookmarkEnd w:id="24"/>
      <w:bookmarkEnd w:id="25"/>
    </w:p>
    <w:p w14:paraId="0A9BA0AE">
      <w:pPr>
        <w:pStyle w:val="3"/>
        <w:spacing w:after="80" w:line="276" w:lineRule="auto"/>
        <w:rPr>
          <w:color w:val="auto"/>
        </w:rPr>
      </w:pPr>
      <w:bookmarkStart w:id="26" w:name="_Toc22097"/>
      <w:r>
        <w:rPr>
          <w:color w:val="auto"/>
        </w:rPr>
        <w:t>1. Phát biểu đề bài</w:t>
      </w:r>
      <w:bookmarkEnd w:id="26"/>
    </w:p>
    <w:p w14:paraId="5167851C">
      <w:pPr>
        <w:spacing w:after="80" w:line="276" w:lineRule="auto"/>
        <w:rPr>
          <w:color w:val="auto"/>
        </w:rPr>
      </w:pPr>
      <w:r>
        <w:rPr>
          <w:color w:val="auto"/>
        </w:rPr>
        <w:t>Nhập hai số nguyên x, y. Tính x^y và xuất kết quả.</w:t>
      </w:r>
    </w:p>
    <w:p w14:paraId="4905F209">
      <w:pPr>
        <w:pStyle w:val="3"/>
        <w:spacing w:after="80" w:line="276" w:lineRule="auto"/>
        <w:rPr>
          <w:color w:val="auto"/>
        </w:rPr>
      </w:pPr>
      <w:bookmarkStart w:id="27" w:name="_Toc18712"/>
      <w:r>
        <w:rPr>
          <w:color w:val="auto"/>
        </w:rPr>
        <w:t>2. Ý tưởng</w:t>
      </w:r>
      <w:bookmarkEnd w:id="27"/>
    </w:p>
    <w:p w14:paraId="317E0C86">
      <w:pPr>
        <w:spacing w:after="80" w:line="276" w:lineRule="auto"/>
        <w:rPr>
          <w:color w:val="auto"/>
        </w:rPr>
      </w:pPr>
      <w:r>
        <w:rPr>
          <w:color w:val="auto"/>
        </w:rPr>
        <w:t>Khởi tạo kết quả bằng 1, lặp y lần và nhân kết quả với x. Chương trình yêu cầu y không âm.</w:t>
      </w:r>
    </w:p>
    <w:p w14:paraId="69763B10">
      <w:pPr>
        <w:pStyle w:val="3"/>
        <w:spacing w:after="80" w:line="276" w:lineRule="auto"/>
        <w:rPr>
          <w:color w:val="auto"/>
        </w:rPr>
      </w:pPr>
      <w:bookmarkStart w:id="28" w:name="_Toc26594"/>
      <w:r>
        <w:rPr>
          <w:color w:val="auto"/>
        </w:rPr>
        <w:t>3. Mã giả</w:t>
      </w:r>
      <w:bookmarkEnd w:id="28"/>
    </w:p>
    <w:p w14:paraId="40352062">
      <w:pPr>
        <w:spacing w:after="80" w:line="276" w:lineRule="auto"/>
        <w:rPr>
          <w:color w:val="auto"/>
        </w:rPr>
      </w:pPr>
      <w:r>
        <w:rPr>
          <w:rFonts w:hint="default"/>
          <w:color w:val="auto"/>
          <w:lang w:val="vi-VN"/>
        </w:rPr>
        <w:t>luyThua</w:t>
      </w:r>
      <w:r>
        <w:rPr>
          <w:color w:val="auto"/>
        </w:rPr>
        <w:t>(x, y)</w:t>
      </w:r>
    </w:p>
    <w:p w14:paraId="3B59DFE1">
      <w:pPr>
        <w:spacing w:after="80" w:line="276" w:lineRule="auto"/>
        <w:rPr>
          <w:color w:val="auto"/>
        </w:rPr>
      </w:pPr>
      <w:r>
        <w:rPr>
          <w:color w:val="auto"/>
        </w:rPr>
        <w:t>1   kq ← 1</w:t>
      </w:r>
    </w:p>
    <w:p w14:paraId="30920F56">
      <w:pPr>
        <w:spacing w:after="80" w:line="276" w:lineRule="auto"/>
        <w:rPr>
          <w:color w:val="auto"/>
        </w:rPr>
      </w:pPr>
      <w:r>
        <w:rPr>
          <w:color w:val="auto"/>
        </w:rPr>
        <w:t>2   for i ← 1 to y</w:t>
      </w:r>
    </w:p>
    <w:p w14:paraId="745E1887">
      <w:pPr>
        <w:spacing w:after="80" w:line="276" w:lineRule="auto"/>
        <w:rPr>
          <w:color w:val="auto"/>
        </w:rPr>
      </w:pPr>
      <w:r>
        <w:rPr>
          <w:color w:val="auto"/>
        </w:rPr>
        <w:t>3       do kq ← kq * x</w:t>
      </w:r>
    </w:p>
    <w:p w14:paraId="37BECED6">
      <w:pPr>
        <w:spacing w:after="80" w:line="276" w:lineRule="auto"/>
        <w:rPr>
          <w:color w:val="auto"/>
        </w:rPr>
      </w:pPr>
      <w:r>
        <w:rPr>
          <w:color w:val="auto"/>
        </w:rPr>
        <w:t>4   return kq</w:t>
      </w:r>
    </w:p>
    <w:p w14:paraId="260871F5">
      <w:pPr>
        <w:pStyle w:val="3"/>
        <w:spacing w:after="80" w:line="276" w:lineRule="auto"/>
        <w:rPr>
          <w:color w:val="auto"/>
        </w:rPr>
      </w:pPr>
      <w:bookmarkStart w:id="29" w:name="_Toc28497"/>
      <w:r>
        <w:rPr>
          <w:color w:val="auto"/>
        </w:rPr>
        <w:t xml:space="preserve">4. </w:t>
      </w:r>
      <w:r>
        <w:rPr>
          <w:color w:val="auto"/>
          <w:lang w:val="vi-VN"/>
        </w:rPr>
        <w:t>Chương trình</w:t>
      </w:r>
      <w:bookmarkEnd w:id="29"/>
    </w:p>
    <w:p w14:paraId="6B3B30EF">
      <w:pPr>
        <w:pStyle w:val="166"/>
        <w:shd w:val="clear" w:fill="F1F1F1" w:themeFill="background1" w:themeFillShade="F2"/>
        <w:rPr>
          <w:color w:val="auto"/>
        </w:rPr>
      </w:pPr>
      <w:r>
        <w:rPr>
          <w:color w:val="auto"/>
        </w:rPr>
        <w:t>using System;</w:t>
      </w:r>
    </w:p>
    <w:p w14:paraId="4B7834EA">
      <w:pPr>
        <w:pStyle w:val="166"/>
        <w:shd w:val="clear" w:fill="F1F1F1" w:themeFill="background1" w:themeFillShade="F2"/>
        <w:rPr>
          <w:color w:val="auto"/>
        </w:rPr>
      </w:pPr>
    </w:p>
    <w:p w14:paraId="774067E3">
      <w:pPr>
        <w:pStyle w:val="166"/>
        <w:shd w:val="clear" w:fill="F1F1F1" w:themeFill="background1" w:themeFillShade="F2"/>
        <w:rPr>
          <w:color w:val="auto"/>
        </w:rPr>
      </w:pPr>
      <w:r>
        <w:rPr>
          <w:color w:val="auto"/>
        </w:rPr>
        <w:t>class Bai03_NhapSoNguyen</w:t>
      </w:r>
    </w:p>
    <w:p w14:paraId="6CD48B27">
      <w:pPr>
        <w:pStyle w:val="166"/>
        <w:shd w:val="clear" w:fill="F1F1F1" w:themeFill="background1" w:themeFillShade="F2"/>
        <w:rPr>
          <w:color w:val="auto"/>
        </w:rPr>
      </w:pPr>
      <w:r>
        <w:rPr>
          <w:color w:val="auto"/>
        </w:rPr>
        <w:t>{</w:t>
      </w:r>
    </w:p>
    <w:p w14:paraId="1C879529">
      <w:pPr>
        <w:pStyle w:val="166"/>
        <w:shd w:val="clear" w:fill="F1F1F1" w:themeFill="background1" w:themeFillShade="F2"/>
        <w:rPr>
          <w:color w:val="auto"/>
        </w:rPr>
      </w:pPr>
      <w:r>
        <w:rPr>
          <w:color w:val="auto"/>
        </w:rPr>
        <w:t xml:space="preserve">    static long luyThua(int x, int y)</w:t>
      </w:r>
    </w:p>
    <w:p w14:paraId="2389EE67">
      <w:pPr>
        <w:pStyle w:val="166"/>
        <w:shd w:val="clear" w:fill="F1F1F1" w:themeFill="background1" w:themeFillShade="F2"/>
        <w:rPr>
          <w:color w:val="auto"/>
        </w:rPr>
      </w:pPr>
      <w:r>
        <w:rPr>
          <w:color w:val="auto"/>
        </w:rPr>
        <w:t xml:space="preserve">    {</w:t>
      </w:r>
    </w:p>
    <w:p w14:paraId="0D9E46C7">
      <w:pPr>
        <w:pStyle w:val="166"/>
        <w:shd w:val="clear" w:fill="F1F1F1" w:themeFill="background1" w:themeFillShade="F2"/>
        <w:rPr>
          <w:color w:val="auto"/>
        </w:rPr>
      </w:pPr>
      <w:r>
        <w:rPr>
          <w:color w:val="auto"/>
        </w:rPr>
        <w:t xml:space="preserve">        long ketQua = 1;</w:t>
      </w:r>
    </w:p>
    <w:p w14:paraId="0E6A5414">
      <w:pPr>
        <w:pStyle w:val="166"/>
        <w:shd w:val="clear" w:fill="F1F1F1" w:themeFill="background1" w:themeFillShade="F2"/>
        <w:rPr>
          <w:color w:val="auto"/>
        </w:rPr>
      </w:pPr>
      <w:r>
        <w:rPr>
          <w:color w:val="auto"/>
        </w:rPr>
        <w:t xml:space="preserve">        for (int i = 1; i &lt;= y; i++)</w:t>
      </w:r>
    </w:p>
    <w:p w14:paraId="5255F8AC">
      <w:pPr>
        <w:pStyle w:val="166"/>
        <w:shd w:val="clear" w:fill="F1F1F1" w:themeFill="background1" w:themeFillShade="F2"/>
        <w:rPr>
          <w:color w:val="auto"/>
        </w:rPr>
      </w:pPr>
      <w:r>
        <w:rPr>
          <w:color w:val="auto"/>
        </w:rPr>
        <w:t xml:space="preserve">            ketQua *= x;</w:t>
      </w:r>
    </w:p>
    <w:p w14:paraId="049F343E">
      <w:pPr>
        <w:pStyle w:val="166"/>
        <w:shd w:val="clear" w:fill="F1F1F1" w:themeFill="background1" w:themeFillShade="F2"/>
        <w:rPr>
          <w:color w:val="auto"/>
        </w:rPr>
      </w:pPr>
      <w:r>
        <w:rPr>
          <w:color w:val="auto"/>
        </w:rPr>
        <w:t xml:space="preserve">        return ketQua;</w:t>
      </w:r>
    </w:p>
    <w:p w14:paraId="634AE65C">
      <w:pPr>
        <w:pStyle w:val="166"/>
        <w:shd w:val="clear" w:fill="F1F1F1" w:themeFill="background1" w:themeFillShade="F2"/>
        <w:rPr>
          <w:color w:val="auto"/>
        </w:rPr>
      </w:pPr>
      <w:r>
        <w:rPr>
          <w:color w:val="auto"/>
        </w:rPr>
        <w:t xml:space="preserve">    }</w:t>
      </w:r>
    </w:p>
    <w:p w14:paraId="6F215E9C">
      <w:pPr>
        <w:pStyle w:val="166"/>
        <w:shd w:val="clear" w:fill="F1F1F1" w:themeFill="background1" w:themeFillShade="F2"/>
        <w:rPr>
          <w:color w:val="auto"/>
        </w:rPr>
      </w:pPr>
    </w:p>
    <w:p w14:paraId="25B48033">
      <w:pPr>
        <w:pStyle w:val="166"/>
        <w:shd w:val="clear" w:fill="F1F1F1" w:themeFill="background1" w:themeFillShade="F2"/>
        <w:rPr>
          <w:color w:val="auto"/>
        </w:rPr>
      </w:pPr>
      <w:r>
        <w:rPr>
          <w:color w:val="auto"/>
        </w:rPr>
        <w:t xml:space="preserve">    static void Main(string[] args)</w:t>
      </w:r>
    </w:p>
    <w:p w14:paraId="599FF506">
      <w:pPr>
        <w:pStyle w:val="166"/>
        <w:shd w:val="clear" w:fill="F1F1F1" w:themeFill="background1" w:themeFillShade="F2"/>
        <w:rPr>
          <w:color w:val="auto"/>
        </w:rPr>
      </w:pPr>
      <w:r>
        <w:rPr>
          <w:color w:val="auto"/>
        </w:rPr>
        <w:t xml:space="preserve">    {</w:t>
      </w:r>
    </w:p>
    <w:p w14:paraId="3E1F3A1C">
      <w:pPr>
        <w:pStyle w:val="166"/>
        <w:shd w:val="clear" w:fill="F1F1F1" w:themeFill="background1" w:themeFillShade="F2"/>
        <w:rPr>
          <w:color w:val="auto"/>
        </w:rPr>
      </w:pPr>
      <w:r>
        <w:rPr>
          <w:color w:val="auto"/>
        </w:rPr>
        <w:t xml:space="preserve">        Console.Write("Nhap so nguyen x: ");</w:t>
      </w:r>
    </w:p>
    <w:p w14:paraId="71AF81E2">
      <w:pPr>
        <w:pStyle w:val="166"/>
        <w:shd w:val="clear" w:fill="F1F1F1" w:themeFill="background1" w:themeFillShade="F2"/>
        <w:rPr>
          <w:color w:val="auto"/>
        </w:rPr>
      </w:pPr>
      <w:r>
        <w:rPr>
          <w:color w:val="auto"/>
        </w:rPr>
        <w:t xml:space="preserve">        int x = int.Parse(Console.ReadLine() ?? "0");</w:t>
      </w:r>
    </w:p>
    <w:p w14:paraId="1A5E8FB3">
      <w:pPr>
        <w:pStyle w:val="166"/>
        <w:shd w:val="clear" w:fill="F1F1F1" w:themeFill="background1" w:themeFillShade="F2"/>
        <w:rPr>
          <w:color w:val="auto"/>
        </w:rPr>
      </w:pPr>
      <w:r>
        <w:rPr>
          <w:color w:val="auto"/>
        </w:rPr>
        <w:t xml:space="preserve">        Console.Write("Nhap so nguyen y: ");</w:t>
      </w:r>
    </w:p>
    <w:p w14:paraId="53DFEE10">
      <w:pPr>
        <w:pStyle w:val="166"/>
        <w:shd w:val="clear" w:fill="F1F1F1" w:themeFill="background1" w:themeFillShade="F2"/>
        <w:rPr>
          <w:color w:val="auto"/>
        </w:rPr>
      </w:pPr>
      <w:r>
        <w:rPr>
          <w:color w:val="auto"/>
        </w:rPr>
        <w:t xml:space="preserve">        int y = int.Parse(Console.ReadLine() ?? "0");</w:t>
      </w:r>
    </w:p>
    <w:p w14:paraId="30F53FE4">
      <w:pPr>
        <w:pStyle w:val="166"/>
        <w:shd w:val="clear" w:fill="F1F1F1" w:themeFill="background1" w:themeFillShade="F2"/>
        <w:rPr>
          <w:color w:val="auto"/>
        </w:rPr>
      </w:pPr>
    </w:p>
    <w:p w14:paraId="1FF04CED">
      <w:pPr>
        <w:pStyle w:val="166"/>
        <w:shd w:val="clear" w:fill="F1F1F1" w:themeFill="background1" w:themeFillShade="F2"/>
        <w:rPr>
          <w:color w:val="auto"/>
        </w:rPr>
      </w:pPr>
      <w:r>
        <w:rPr>
          <w:color w:val="auto"/>
        </w:rPr>
        <w:t xml:space="preserve">        if (y &lt; 0)</w:t>
      </w:r>
    </w:p>
    <w:p w14:paraId="6351D19A">
      <w:pPr>
        <w:pStyle w:val="166"/>
        <w:shd w:val="clear" w:fill="F1F1F1" w:themeFill="background1" w:themeFillShade="F2"/>
        <w:rPr>
          <w:color w:val="auto"/>
        </w:rPr>
      </w:pPr>
      <w:r>
        <w:rPr>
          <w:color w:val="auto"/>
        </w:rPr>
        <w:t xml:space="preserve">        {</w:t>
      </w:r>
    </w:p>
    <w:p w14:paraId="435624E6">
      <w:pPr>
        <w:pStyle w:val="166"/>
        <w:shd w:val="clear" w:fill="F1F1F1" w:themeFill="background1" w:themeFillShade="F2"/>
        <w:rPr>
          <w:color w:val="auto"/>
        </w:rPr>
      </w:pPr>
      <w:r>
        <w:rPr>
          <w:color w:val="auto"/>
        </w:rPr>
        <w:t xml:space="preserve">            Console.WriteLine("y phai la so nguyen khong am.");</w:t>
      </w:r>
    </w:p>
    <w:p w14:paraId="62EA59A4">
      <w:pPr>
        <w:pStyle w:val="166"/>
        <w:shd w:val="clear" w:fill="F1F1F1" w:themeFill="background1" w:themeFillShade="F2"/>
        <w:rPr>
          <w:color w:val="auto"/>
        </w:rPr>
      </w:pPr>
      <w:r>
        <w:rPr>
          <w:color w:val="auto"/>
        </w:rPr>
        <w:t xml:space="preserve">            return;</w:t>
      </w:r>
    </w:p>
    <w:p w14:paraId="02F530B5">
      <w:pPr>
        <w:pStyle w:val="166"/>
        <w:shd w:val="clear" w:fill="F1F1F1" w:themeFill="background1" w:themeFillShade="F2"/>
        <w:rPr>
          <w:color w:val="auto"/>
        </w:rPr>
      </w:pPr>
      <w:r>
        <w:rPr>
          <w:color w:val="auto"/>
        </w:rPr>
        <w:t xml:space="preserve">        }</w:t>
      </w:r>
    </w:p>
    <w:p w14:paraId="5A12640C">
      <w:pPr>
        <w:pStyle w:val="166"/>
        <w:shd w:val="clear" w:fill="F1F1F1" w:themeFill="background1" w:themeFillShade="F2"/>
        <w:rPr>
          <w:color w:val="auto"/>
        </w:rPr>
      </w:pPr>
    </w:p>
    <w:p w14:paraId="28E7862D">
      <w:pPr>
        <w:pStyle w:val="166"/>
        <w:shd w:val="clear" w:fill="F1F1F1" w:themeFill="background1" w:themeFillShade="F2"/>
        <w:rPr>
          <w:color w:val="auto"/>
        </w:rPr>
      </w:pPr>
      <w:r>
        <w:rPr>
          <w:color w:val="auto"/>
        </w:rPr>
        <w:t xml:space="preserve">        Console.WriteLine("Ket qua {0} mu {1} la: {2}", x, y, luyThua(x, y));</w:t>
      </w:r>
    </w:p>
    <w:p w14:paraId="0E0600DA">
      <w:pPr>
        <w:pStyle w:val="166"/>
        <w:shd w:val="clear" w:fill="F1F1F1" w:themeFill="background1" w:themeFillShade="F2"/>
        <w:rPr>
          <w:color w:val="auto"/>
        </w:rPr>
      </w:pPr>
      <w:r>
        <w:rPr>
          <w:color w:val="auto"/>
        </w:rPr>
        <w:t xml:space="preserve">    }</w:t>
      </w:r>
    </w:p>
    <w:p w14:paraId="530EF410">
      <w:pPr>
        <w:pStyle w:val="166"/>
        <w:shd w:val="clear" w:fill="F1F1F1" w:themeFill="background1" w:themeFillShade="F2"/>
        <w:rPr>
          <w:color w:val="auto"/>
        </w:rPr>
      </w:pPr>
      <w:r>
        <w:rPr>
          <w:color w:val="auto"/>
        </w:rPr>
        <w:t>}</w:t>
      </w:r>
    </w:p>
    <w:p w14:paraId="4DBF6E07">
      <w:pPr>
        <w:pStyle w:val="3"/>
        <w:spacing w:after="80" w:line="276" w:lineRule="auto"/>
        <w:rPr>
          <w:rFonts w:hint="default"/>
          <w:color w:val="auto"/>
          <w:lang w:val="vi-VN"/>
        </w:rPr>
      </w:pPr>
      <w:bookmarkStart w:id="30" w:name="_Toc4618"/>
      <w:r>
        <w:rPr>
          <w:color w:val="auto"/>
        </w:rPr>
        <w:t xml:space="preserve">5. </w:t>
      </w:r>
      <w:r>
        <w:rPr>
          <w:color w:val="auto"/>
          <w:lang w:val="vi-VN"/>
        </w:rPr>
        <w:t>Kết quả</w:t>
      </w:r>
      <w:bookmarkEnd w:id="30"/>
    </w:p>
    <w:p w14:paraId="087AA507">
      <w:pPr>
        <w:pStyle w:val="3"/>
        <w:spacing w:after="80" w:line="276" w:lineRule="auto"/>
        <w:rPr>
          <w:color w:val="auto"/>
        </w:rPr>
      </w:pPr>
      <w:bookmarkStart w:id="31" w:name="_Toc4481"/>
      <w:r>
        <w:rPr>
          <w:color w:val="auto"/>
        </w:rPr>
        <w:t>6. Nhận xét</w:t>
      </w:r>
      <w:bookmarkEnd w:id="31"/>
    </w:p>
    <w:p w14:paraId="5E830B55">
      <w:pPr>
        <w:spacing w:after="80" w:line="276" w:lineRule="auto"/>
        <w:rPr>
          <w:color w:val="auto"/>
        </w:rPr>
      </w:pPr>
      <w:r>
        <w:rPr>
          <w:color w:val="auto"/>
        </w:rPr>
        <w:t>Bài sử dụng vòng lặp for để tính lũy thừa và dùng kiểu long cho biến kết quả.</w:t>
      </w:r>
    </w:p>
    <w:p w14:paraId="7A3B8590">
      <w:pPr>
        <w:pStyle w:val="2"/>
        <w:spacing w:after="80" w:line="276" w:lineRule="auto"/>
        <w:rPr>
          <w:color w:val="auto"/>
        </w:rPr>
      </w:pPr>
      <w:bookmarkStart w:id="32" w:name="_Toc25639"/>
      <w:bookmarkStart w:id="33" w:name="_Toc2464"/>
      <w:r>
        <w:rPr>
          <w:color w:val="auto"/>
        </w:rPr>
        <w:t>Bài 4. Kiểm Tra Dữ Liệu Số Nguyên</w:t>
      </w:r>
      <w:bookmarkEnd w:id="32"/>
      <w:bookmarkEnd w:id="33"/>
    </w:p>
    <w:p w14:paraId="2D922BA6">
      <w:pPr>
        <w:pStyle w:val="3"/>
        <w:spacing w:after="80" w:line="276" w:lineRule="auto"/>
        <w:rPr>
          <w:color w:val="auto"/>
        </w:rPr>
      </w:pPr>
      <w:bookmarkStart w:id="34" w:name="_Toc8512"/>
      <w:r>
        <w:rPr>
          <w:color w:val="auto"/>
        </w:rPr>
        <w:t>1. Phát biểu đề bài</w:t>
      </w:r>
      <w:bookmarkEnd w:id="34"/>
    </w:p>
    <w:p w14:paraId="003F7CEC">
      <w:pPr>
        <w:spacing w:after="80" w:line="276" w:lineRule="auto"/>
        <w:rPr>
          <w:color w:val="auto"/>
        </w:rPr>
      </w:pPr>
      <w:r>
        <w:rPr>
          <w:color w:val="auto"/>
        </w:rPr>
        <w:t>Làm lại bài 3 nhưng thông báo lỗi khi x hoặc y không phải số nguyên.</w:t>
      </w:r>
    </w:p>
    <w:p w14:paraId="048B6893">
      <w:pPr>
        <w:pStyle w:val="3"/>
        <w:spacing w:after="80" w:line="276" w:lineRule="auto"/>
        <w:rPr>
          <w:color w:val="auto"/>
        </w:rPr>
      </w:pPr>
      <w:bookmarkStart w:id="35" w:name="_Toc4677"/>
      <w:r>
        <w:rPr>
          <w:color w:val="auto"/>
        </w:rPr>
        <w:t>2. Ý tưởng</w:t>
      </w:r>
      <w:bookmarkEnd w:id="35"/>
    </w:p>
    <w:p w14:paraId="5079BDFE">
      <w:pPr>
        <w:spacing w:after="80" w:line="276" w:lineRule="auto"/>
        <w:rPr>
          <w:color w:val="auto"/>
        </w:rPr>
      </w:pPr>
      <w:r>
        <w:rPr>
          <w:color w:val="auto"/>
        </w:rPr>
        <w:t>Dùng int.TryParse để kiểm tra dữ liệu nhập. Nếu dữ liệu không hợp lệ thì thông báo lỗi và kết thúc; nếu hợp lệ thì tính lũy thừa.</w:t>
      </w:r>
    </w:p>
    <w:p w14:paraId="0D7387BD">
      <w:pPr>
        <w:pStyle w:val="3"/>
        <w:spacing w:after="80" w:line="276" w:lineRule="auto"/>
        <w:rPr>
          <w:color w:val="auto"/>
        </w:rPr>
      </w:pPr>
      <w:bookmarkStart w:id="36" w:name="_Toc12282"/>
      <w:r>
        <w:rPr>
          <w:color w:val="auto"/>
        </w:rPr>
        <w:t>3. Mã giả</w:t>
      </w:r>
      <w:bookmarkEnd w:id="36"/>
    </w:p>
    <w:p w14:paraId="708AD377">
      <w:pPr>
        <w:spacing w:after="80" w:line="276" w:lineRule="auto"/>
        <w:rPr>
          <w:color w:val="auto"/>
        </w:rPr>
      </w:pPr>
      <w:r>
        <w:rPr>
          <w:rFonts w:hint="default"/>
          <w:color w:val="auto"/>
          <w:lang w:val="vi-VN"/>
        </w:rPr>
        <w:t>KiemTraSoNguyen</w:t>
      </w:r>
      <w:r>
        <w:rPr>
          <w:color w:val="auto"/>
        </w:rPr>
        <w:t>()</w:t>
      </w:r>
    </w:p>
    <w:p w14:paraId="34FBF902">
      <w:pPr>
        <w:spacing w:after="80" w:line="276" w:lineRule="auto"/>
        <w:rPr>
          <w:color w:val="auto"/>
        </w:rPr>
      </w:pPr>
      <w:r>
        <w:rPr>
          <w:color w:val="auto"/>
        </w:rPr>
        <w:t>1   nhập sx, sy</w:t>
      </w:r>
    </w:p>
    <w:p w14:paraId="1E6ACAF9">
      <w:pPr>
        <w:spacing w:after="80" w:line="276" w:lineRule="auto"/>
        <w:rPr>
          <w:color w:val="auto"/>
        </w:rPr>
      </w:pPr>
      <w:r>
        <w:rPr>
          <w:color w:val="auto"/>
        </w:rPr>
        <w:t>2   nếu sx không chuyển được sang số nguyên: xuất lỗi</w:t>
      </w:r>
    </w:p>
    <w:p w14:paraId="50188D0C">
      <w:pPr>
        <w:spacing w:after="80" w:line="276" w:lineRule="auto"/>
        <w:rPr>
          <w:color w:val="auto"/>
        </w:rPr>
      </w:pPr>
      <w:r>
        <w:rPr>
          <w:color w:val="auto"/>
        </w:rPr>
        <w:t>3   nếu sy không chuyển được sang số nguyên: xuất lỗi</w:t>
      </w:r>
    </w:p>
    <w:p w14:paraId="2D969A6B">
      <w:pPr>
        <w:spacing w:after="80" w:line="276" w:lineRule="auto"/>
        <w:rPr>
          <w:color w:val="auto"/>
        </w:rPr>
      </w:pPr>
      <w:r>
        <w:rPr>
          <w:color w:val="auto"/>
        </w:rPr>
        <w:t>4   tính x^y</w:t>
      </w:r>
    </w:p>
    <w:p w14:paraId="520CD1C5">
      <w:pPr>
        <w:spacing w:after="80" w:line="276" w:lineRule="auto"/>
        <w:rPr>
          <w:color w:val="auto"/>
        </w:rPr>
      </w:pPr>
      <w:r>
        <w:rPr>
          <w:color w:val="auto"/>
        </w:rPr>
        <w:t>5   xuất kết quả</w:t>
      </w:r>
    </w:p>
    <w:p w14:paraId="1FA4DE61">
      <w:pPr>
        <w:pStyle w:val="3"/>
        <w:spacing w:after="80" w:line="276" w:lineRule="auto"/>
        <w:rPr>
          <w:color w:val="auto"/>
        </w:rPr>
      </w:pPr>
      <w:bookmarkStart w:id="37" w:name="_Toc1919"/>
      <w:r>
        <w:rPr>
          <w:color w:val="auto"/>
        </w:rPr>
        <w:t xml:space="preserve">4. </w:t>
      </w:r>
      <w:r>
        <w:rPr>
          <w:color w:val="auto"/>
          <w:lang w:val="vi-VN"/>
        </w:rPr>
        <w:t>Chương trình</w:t>
      </w:r>
      <w:bookmarkEnd w:id="37"/>
    </w:p>
    <w:p w14:paraId="35C38614">
      <w:pPr>
        <w:pStyle w:val="166"/>
        <w:shd w:val="clear" w:fill="F1F1F1" w:themeFill="background1" w:themeFillShade="F2"/>
        <w:rPr>
          <w:color w:val="auto"/>
        </w:rPr>
      </w:pPr>
      <w:r>
        <w:rPr>
          <w:color w:val="auto"/>
        </w:rPr>
        <w:t>using System;</w:t>
      </w:r>
    </w:p>
    <w:p w14:paraId="063430CD">
      <w:pPr>
        <w:pStyle w:val="166"/>
        <w:shd w:val="clear" w:fill="F1F1F1" w:themeFill="background1" w:themeFillShade="F2"/>
        <w:rPr>
          <w:color w:val="auto"/>
        </w:rPr>
      </w:pPr>
    </w:p>
    <w:p w14:paraId="5AF9841E">
      <w:pPr>
        <w:pStyle w:val="166"/>
        <w:shd w:val="clear" w:fill="F1F1F1" w:themeFill="background1" w:themeFillShade="F2"/>
        <w:rPr>
          <w:color w:val="auto"/>
        </w:rPr>
      </w:pPr>
      <w:r>
        <w:rPr>
          <w:color w:val="auto"/>
        </w:rPr>
        <w:t>class Bai04_KiemTraSoNguyen</w:t>
      </w:r>
    </w:p>
    <w:p w14:paraId="1AAF6ACB">
      <w:pPr>
        <w:pStyle w:val="166"/>
        <w:shd w:val="clear" w:fill="F1F1F1" w:themeFill="background1" w:themeFillShade="F2"/>
        <w:rPr>
          <w:color w:val="auto"/>
        </w:rPr>
      </w:pPr>
      <w:r>
        <w:rPr>
          <w:color w:val="auto"/>
        </w:rPr>
        <w:t>{</w:t>
      </w:r>
    </w:p>
    <w:p w14:paraId="10DB7E58">
      <w:pPr>
        <w:pStyle w:val="166"/>
        <w:shd w:val="clear" w:fill="F1F1F1" w:themeFill="background1" w:themeFillShade="F2"/>
        <w:rPr>
          <w:color w:val="auto"/>
        </w:rPr>
      </w:pPr>
      <w:r>
        <w:rPr>
          <w:color w:val="auto"/>
        </w:rPr>
        <w:t xml:space="preserve">    static long luyThua(int x, int y)</w:t>
      </w:r>
    </w:p>
    <w:p w14:paraId="15DD38E8">
      <w:pPr>
        <w:pStyle w:val="166"/>
        <w:shd w:val="clear" w:fill="F1F1F1" w:themeFill="background1" w:themeFillShade="F2"/>
        <w:rPr>
          <w:color w:val="auto"/>
        </w:rPr>
      </w:pPr>
      <w:r>
        <w:rPr>
          <w:color w:val="auto"/>
        </w:rPr>
        <w:t xml:space="preserve">    {</w:t>
      </w:r>
    </w:p>
    <w:p w14:paraId="5DAA008E">
      <w:pPr>
        <w:pStyle w:val="166"/>
        <w:shd w:val="clear" w:fill="F1F1F1" w:themeFill="background1" w:themeFillShade="F2"/>
        <w:rPr>
          <w:color w:val="auto"/>
        </w:rPr>
      </w:pPr>
      <w:r>
        <w:rPr>
          <w:color w:val="auto"/>
        </w:rPr>
        <w:t xml:space="preserve">        long ketQua = 1;</w:t>
      </w:r>
    </w:p>
    <w:p w14:paraId="7938B5F6">
      <w:pPr>
        <w:pStyle w:val="166"/>
        <w:shd w:val="clear" w:fill="F1F1F1" w:themeFill="background1" w:themeFillShade="F2"/>
        <w:rPr>
          <w:color w:val="auto"/>
        </w:rPr>
      </w:pPr>
      <w:r>
        <w:rPr>
          <w:color w:val="auto"/>
        </w:rPr>
        <w:t xml:space="preserve">        for (int i = 1; i &lt;= y; i++)</w:t>
      </w:r>
    </w:p>
    <w:p w14:paraId="4DBC4B69">
      <w:pPr>
        <w:pStyle w:val="166"/>
        <w:shd w:val="clear" w:fill="F1F1F1" w:themeFill="background1" w:themeFillShade="F2"/>
        <w:rPr>
          <w:color w:val="auto"/>
        </w:rPr>
      </w:pPr>
      <w:r>
        <w:rPr>
          <w:color w:val="auto"/>
        </w:rPr>
        <w:t xml:space="preserve">            ketQua *= x;</w:t>
      </w:r>
    </w:p>
    <w:p w14:paraId="4D770D98">
      <w:pPr>
        <w:pStyle w:val="166"/>
        <w:shd w:val="clear" w:fill="F1F1F1" w:themeFill="background1" w:themeFillShade="F2"/>
        <w:rPr>
          <w:color w:val="auto"/>
        </w:rPr>
      </w:pPr>
      <w:r>
        <w:rPr>
          <w:color w:val="auto"/>
        </w:rPr>
        <w:t xml:space="preserve">        return ketQua;</w:t>
      </w:r>
    </w:p>
    <w:p w14:paraId="343B9BB2">
      <w:pPr>
        <w:pStyle w:val="166"/>
        <w:shd w:val="clear" w:fill="F1F1F1" w:themeFill="background1" w:themeFillShade="F2"/>
        <w:rPr>
          <w:color w:val="auto"/>
        </w:rPr>
      </w:pPr>
      <w:r>
        <w:rPr>
          <w:color w:val="auto"/>
        </w:rPr>
        <w:t xml:space="preserve">    }</w:t>
      </w:r>
    </w:p>
    <w:p w14:paraId="22017A40">
      <w:pPr>
        <w:pStyle w:val="166"/>
        <w:shd w:val="clear" w:fill="F1F1F1" w:themeFill="background1" w:themeFillShade="F2"/>
        <w:rPr>
          <w:color w:val="auto"/>
        </w:rPr>
      </w:pPr>
    </w:p>
    <w:p w14:paraId="3484851C">
      <w:pPr>
        <w:pStyle w:val="166"/>
        <w:shd w:val="clear" w:fill="F1F1F1" w:themeFill="background1" w:themeFillShade="F2"/>
        <w:rPr>
          <w:color w:val="auto"/>
        </w:rPr>
      </w:pPr>
      <w:r>
        <w:rPr>
          <w:color w:val="auto"/>
        </w:rPr>
        <w:t xml:space="preserve">    static void Main(string[] args)</w:t>
      </w:r>
    </w:p>
    <w:p w14:paraId="2B32988A">
      <w:pPr>
        <w:pStyle w:val="166"/>
        <w:shd w:val="clear" w:fill="F1F1F1" w:themeFill="background1" w:themeFillShade="F2"/>
        <w:rPr>
          <w:color w:val="auto"/>
        </w:rPr>
      </w:pPr>
      <w:r>
        <w:rPr>
          <w:color w:val="auto"/>
        </w:rPr>
        <w:t xml:space="preserve">    {</w:t>
      </w:r>
    </w:p>
    <w:p w14:paraId="3A4EB62F">
      <w:pPr>
        <w:pStyle w:val="166"/>
        <w:shd w:val="clear" w:fill="F1F1F1" w:themeFill="background1" w:themeFillShade="F2"/>
        <w:rPr>
          <w:color w:val="auto"/>
        </w:rPr>
      </w:pPr>
      <w:r>
        <w:rPr>
          <w:color w:val="auto"/>
        </w:rPr>
        <w:t xml:space="preserve">        Console.Write("Nhap so nguyen x: ");</w:t>
      </w:r>
    </w:p>
    <w:p w14:paraId="17B17710">
      <w:pPr>
        <w:pStyle w:val="166"/>
        <w:shd w:val="clear" w:fill="F1F1F1" w:themeFill="background1" w:themeFillShade="F2"/>
        <w:rPr>
          <w:color w:val="auto"/>
        </w:rPr>
      </w:pPr>
      <w:r>
        <w:rPr>
          <w:color w:val="auto"/>
        </w:rPr>
        <w:t xml:space="preserve">        string sx = Console.ReadLine() ?? "";</w:t>
      </w:r>
    </w:p>
    <w:p w14:paraId="11F4E5B3">
      <w:pPr>
        <w:pStyle w:val="166"/>
        <w:shd w:val="clear" w:fill="F1F1F1" w:themeFill="background1" w:themeFillShade="F2"/>
        <w:rPr>
          <w:color w:val="auto"/>
        </w:rPr>
      </w:pPr>
      <w:r>
        <w:rPr>
          <w:color w:val="auto"/>
        </w:rPr>
        <w:t xml:space="preserve">        Console.Write("Nhap so nguyen y: ");</w:t>
      </w:r>
    </w:p>
    <w:p w14:paraId="55B4567B">
      <w:pPr>
        <w:pStyle w:val="166"/>
        <w:shd w:val="clear" w:fill="F1F1F1" w:themeFill="background1" w:themeFillShade="F2"/>
        <w:rPr>
          <w:color w:val="auto"/>
        </w:rPr>
      </w:pPr>
      <w:r>
        <w:rPr>
          <w:color w:val="auto"/>
        </w:rPr>
        <w:t xml:space="preserve">        string sy = Console.ReadLine() ?? "";</w:t>
      </w:r>
    </w:p>
    <w:p w14:paraId="70AFE2CC">
      <w:pPr>
        <w:pStyle w:val="166"/>
        <w:shd w:val="clear" w:fill="F1F1F1" w:themeFill="background1" w:themeFillShade="F2"/>
        <w:rPr>
          <w:color w:val="auto"/>
        </w:rPr>
      </w:pPr>
    </w:p>
    <w:p w14:paraId="728E92A4">
      <w:pPr>
        <w:pStyle w:val="166"/>
        <w:shd w:val="clear" w:fill="F1F1F1" w:themeFill="background1" w:themeFillShade="F2"/>
        <w:rPr>
          <w:color w:val="auto"/>
        </w:rPr>
      </w:pPr>
      <w:r>
        <w:rPr>
          <w:color w:val="auto"/>
        </w:rPr>
        <w:t xml:space="preserve">        if (!int.TryParse(sx, out int x))</w:t>
      </w:r>
    </w:p>
    <w:p w14:paraId="3F05E8DC">
      <w:pPr>
        <w:pStyle w:val="166"/>
        <w:shd w:val="clear" w:fill="F1F1F1" w:themeFill="background1" w:themeFillShade="F2"/>
        <w:rPr>
          <w:color w:val="auto"/>
        </w:rPr>
      </w:pPr>
      <w:r>
        <w:rPr>
          <w:color w:val="auto"/>
        </w:rPr>
        <w:t xml:space="preserve">        {</w:t>
      </w:r>
    </w:p>
    <w:p w14:paraId="26296063">
      <w:pPr>
        <w:pStyle w:val="166"/>
        <w:shd w:val="clear" w:fill="F1F1F1" w:themeFill="background1" w:themeFillShade="F2"/>
        <w:rPr>
          <w:color w:val="auto"/>
        </w:rPr>
      </w:pPr>
      <w:r>
        <w:rPr>
          <w:color w:val="auto"/>
        </w:rPr>
        <w:t xml:space="preserve">            Console.WriteLine("Loi: x khong phai la so nguyen.");</w:t>
      </w:r>
    </w:p>
    <w:p w14:paraId="31229DA1">
      <w:pPr>
        <w:pStyle w:val="166"/>
        <w:shd w:val="clear" w:fill="F1F1F1" w:themeFill="background1" w:themeFillShade="F2"/>
        <w:rPr>
          <w:color w:val="auto"/>
        </w:rPr>
      </w:pPr>
      <w:r>
        <w:rPr>
          <w:color w:val="auto"/>
        </w:rPr>
        <w:t xml:space="preserve">            return;</w:t>
      </w:r>
    </w:p>
    <w:p w14:paraId="53043860">
      <w:pPr>
        <w:pStyle w:val="166"/>
        <w:shd w:val="clear" w:fill="F1F1F1" w:themeFill="background1" w:themeFillShade="F2"/>
        <w:rPr>
          <w:color w:val="auto"/>
        </w:rPr>
      </w:pPr>
      <w:r>
        <w:rPr>
          <w:color w:val="auto"/>
        </w:rPr>
        <w:t xml:space="preserve">        }</w:t>
      </w:r>
    </w:p>
    <w:p w14:paraId="21F85223">
      <w:pPr>
        <w:pStyle w:val="166"/>
        <w:shd w:val="clear" w:fill="F1F1F1" w:themeFill="background1" w:themeFillShade="F2"/>
        <w:rPr>
          <w:color w:val="auto"/>
        </w:rPr>
      </w:pPr>
    </w:p>
    <w:p w14:paraId="393699A6">
      <w:pPr>
        <w:pStyle w:val="166"/>
        <w:shd w:val="clear" w:fill="F1F1F1" w:themeFill="background1" w:themeFillShade="F2"/>
        <w:rPr>
          <w:color w:val="auto"/>
        </w:rPr>
      </w:pPr>
      <w:r>
        <w:rPr>
          <w:color w:val="auto"/>
        </w:rPr>
        <w:t xml:space="preserve">        if (!int.TryParse(sy, out int y))</w:t>
      </w:r>
    </w:p>
    <w:p w14:paraId="4A099EFA">
      <w:pPr>
        <w:pStyle w:val="166"/>
        <w:shd w:val="clear" w:fill="F1F1F1" w:themeFill="background1" w:themeFillShade="F2"/>
        <w:rPr>
          <w:color w:val="auto"/>
        </w:rPr>
      </w:pPr>
      <w:r>
        <w:rPr>
          <w:color w:val="auto"/>
        </w:rPr>
        <w:t xml:space="preserve">        {</w:t>
      </w:r>
    </w:p>
    <w:p w14:paraId="668427E8">
      <w:pPr>
        <w:pStyle w:val="166"/>
        <w:shd w:val="clear" w:fill="F1F1F1" w:themeFill="background1" w:themeFillShade="F2"/>
        <w:rPr>
          <w:color w:val="auto"/>
        </w:rPr>
      </w:pPr>
      <w:r>
        <w:rPr>
          <w:color w:val="auto"/>
        </w:rPr>
        <w:t xml:space="preserve">            Console.WriteLine("Loi: y khong phai la so nguyen.");</w:t>
      </w:r>
    </w:p>
    <w:p w14:paraId="58E28319">
      <w:pPr>
        <w:pStyle w:val="166"/>
        <w:shd w:val="clear" w:fill="F1F1F1" w:themeFill="background1" w:themeFillShade="F2"/>
        <w:rPr>
          <w:color w:val="auto"/>
        </w:rPr>
      </w:pPr>
      <w:r>
        <w:rPr>
          <w:color w:val="auto"/>
        </w:rPr>
        <w:t xml:space="preserve">            return;</w:t>
      </w:r>
    </w:p>
    <w:p w14:paraId="7CB10228">
      <w:pPr>
        <w:pStyle w:val="166"/>
        <w:shd w:val="clear" w:fill="F1F1F1" w:themeFill="background1" w:themeFillShade="F2"/>
        <w:rPr>
          <w:color w:val="auto"/>
        </w:rPr>
      </w:pPr>
      <w:r>
        <w:rPr>
          <w:color w:val="auto"/>
        </w:rPr>
        <w:t xml:space="preserve">        }</w:t>
      </w:r>
    </w:p>
    <w:p w14:paraId="2106C230">
      <w:pPr>
        <w:pStyle w:val="166"/>
        <w:shd w:val="clear" w:fill="F1F1F1" w:themeFill="background1" w:themeFillShade="F2"/>
        <w:rPr>
          <w:color w:val="auto"/>
        </w:rPr>
      </w:pPr>
    </w:p>
    <w:p w14:paraId="15F3CA40">
      <w:pPr>
        <w:pStyle w:val="166"/>
        <w:shd w:val="clear" w:fill="F1F1F1" w:themeFill="background1" w:themeFillShade="F2"/>
        <w:rPr>
          <w:color w:val="auto"/>
        </w:rPr>
      </w:pPr>
      <w:r>
        <w:rPr>
          <w:color w:val="auto"/>
        </w:rPr>
        <w:t xml:space="preserve">        if (y &lt; 0)</w:t>
      </w:r>
    </w:p>
    <w:p w14:paraId="09CBDC64">
      <w:pPr>
        <w:pStyle w:val="166"/>
        <w:shd w:val="clear" w:fill="F1F1F1" w:themeFill="background1" w:themeFillShade="F2"/>
        <w:rPr>
          <w:color w:val="auto"/>
        </w:rPr>
      </w:pPr>
      <w:r>
        <w:rPr>
          <w:color w:val="auto"/>
        </w:rPr>
        <w:t xml:space="preserve">        {</w:t>
      </w:r>
    </w:p>
    <w:p w14:paraId="4C878516">
      <w:pPr>
        <w:pStyle w:val="166"/>
        <w:shd w:val="clear" w:fill="F1F1F1" w:themeFill="background1" w:themeFillShade="F2"/>
        <w:rPr>
          <w:color w:val="auto"/>
        </w:rPr>
      </w:pPr>
      <w:r>
        <w:rPr>
          <w:color w:val="auto"/>
        </w:rPr>
        <w:t xml:space="preserve">            Console.WriteLine("Loi: y phai la so nguyen khong am.");</w:t>
      </w:r>
    </w:p>
    <w:p w14:paraId="032D8C25">
      <w:pPr>
        <w:pStyle w:val="166"/>
        <w:shd w:val="clear" w:fill="F1F1F1" w:themeFill="background1" w:themeFillShade="F2"/>
        <w:rPr>
          <w:color w:val="auto"/>
        </w:rPr>
      </w:pPr>
      <w:r>
        <w:rPr>
          <w:color w:val="auto"/>
        </w:rPr>
        <w:t xml:space="preserve">            return;</w:t>
      </w:r>
    </w:p>
    <w:p w14:paraId="76E04266">
      <w:pPr>
        <w:pStyle w:val="166"/>
        <w:shd w:val="clear" w:fill="F1F1F1" w:themeFill="background1" w:themeFillShade="F2"/>
        <w:rPr>
          <w:color w:val="auto"/>
        </w:rPr>
      </w:pPr>
      <w:r>
        <w:rPr>
          <w:color w:val="auto"/>
        </w:rPr>
        <w:t xml:space="preserve">        }</w:t>
      </w:r>
    </w:p>
    <w:p w14:paraId="176AC997">
      <w:pPr>
        <w:pStyle w:val="166"/>
        <w:shd w:val="clear" w:fill="F1F1F1" w:themeFill="background1" w:themeFillShade="F2"/>
        <w:rPr>
          <w:color w:val="auto"/>
        </w:rPr>
      </w:pPr>
    </w:p>
    <w:p w14:paraId="4F969F47">
      <w:pPr>
        <w:pStyle w:val="166"/>
        <w:shd w:val="clear" w:fill="F1F1F1" w:themeFill="background1" w:themeFillShade="F2"/>
        <w:rPr>
          <w:color w:val="auto"/>
        </w:rPr>
      </w:pPr>
      <w:r>
        <w:rPr>
          <w:color w:val="auto"/>
        </w:rPr>
        <w:t xml:space="preserve">        Console.WriteLine("Ket qua {0} mu {1} la: {2}", x, y, luyThua(x, y));</w:t>
      </w:r>
    </w:p>
    <w:p w14:paraId="5A02B903">
      <w:pPr>
        <w:pStyle w:val="166"/>
        <w:shd w:val="clear" w:fill="F1F1F1" w:themeFill="background1" w:themeFillShade="F2"/>
        <w:rPr>
          <w:color w:val="auto"/>
        </w:rPr>
      </w:pPr>
      <w:r>
        <w:rPr>
          <w:color w:val="auto"/>
        </w:rPr>
        <w:t xml:space="preserve">    }</w:t>
      </w:r>
    </w:p>
    <w:p w14:paraId="389EA5DB">
      <w:pPr>
        <w:pStyle w:val="166"/>
        <w:shd w:val="clear" w:fill="F1F1F1" w:themeFill="background1" w:themeFillShade="F2"/>
        <w:rPr>
          <w:color w:val="auto"/>
        </w:rPr>
      </w:pPr>
      <w:r>
        <w:rPr>
          <w:color w:val="auto"/>
        </w:rPr>
        <w:t>}</w:t>
      </w:r>
    </w:p>
    <w:p w14:paraId="7D0B8948">
      <w:pPr>
        <w:pStyle w:val="3"/>
        <w:spacing w:after="80" w:line="276" w:lineRule="auto"/>
        <w:rPr>
          <w:rFonts w:hint="default"/>
          <w:color w:val="auto"/>
          <w:lang w:val="vi-VN"/>
        </w:rPr>
      </w:pPr>
      <w:bookmarkStart w:id="38" w:name="_Toc9779"/>
      <w:r>
        <w:rPr>
          <w:color w:val="auto"/>
        </w:rPr>
        <w:t xml:space="preserve">5. </w:t>
      </w:r>
      <w:r>
        <w:rPr>
          <w:color w:val="auto"/>
          <w:lang w:val="vi-VN"/>
        </w:rPr>
        <w:t>Kết quả</w:t>
      </w:r>
      <w:bookmarkEnd w:id="38"/>
    </w:p>
    <w:p w14:paraId="040C2F46">
      <w:pPr>
        <w:spacing w:after="80" w:line="276" w:lineRule="auto"/>
        <w:rPr>
          <w:color w:val="auto"/>
        </w:rPr>
      </w:pPr>
      <w:r>
        <w:rPr>
          <w:color w:val="auto"/>
        </w:rPr>
        <w:t>Ví dụ nhập x = 3, y = 4 → kết quả 81. Nếu nhập chữ, chương trình thông báo dữ liệu không phải số nguyên.</w:t>
      </w:r>
    </w:p>
    <w:p w14:paraId="20456D53">
      <w:pPr>
        <w:spacing w:after="80" w:line="276" w:lineRule="auto"/>
        <w:rPr>
          <w:color w:val="auto"/>
        </w:rPr>
      </w:pPr>
      <w:r>
        <w:rPr>
          <w:color w:val="auto"/>
        </w:rPr>
        <w:t>Lưu ý: kết quả trên là ví dụ minh họa theo logic của mã nguồn; dữ liệu thực tế phụ thuộc vào giá trị người dùng nhập.</w:t>
      </w:r>
    </w:p>
    <w:p w14:paraId="380F670E">
      <w:pPr>
        <w:pStyle w:val="3"/>
        <w:spacing w:after="80" w:line="276" w:lineRule="auto"/>
        <w:rPr>
          <w:color w:val="auto"/>
        </w:rPr>
      </w:pPr>
      <w:bookmarkStart w:id="39" w:name="_Toc29884"/>
      <w:r>
        <w:rPr>
          <w:color w:val="auto"/>
        </w:rPr>
        <w:t>6. Nhận xét</w:t>
      </w:r>
      <w:bookmarkEnd w:id="39"/>
    </w:p>
    <w:p w14:paraId="3650F55E">
      <w:pPr>
        <w:spacing w:after="80" w:line="276" w:lineRule="auto"/>
        <w:rPr>
          <w:color w:val="auto"/>
        </w:rPr>
      </w:pPr>
      <w:r>
        <w:rPr>
          <w:color w:val="auto"/>
        </w:rPr>
        <w:t>So với bài 3, chương trình tăng khả năng kiểm tra dữ liệu đầu vào bằng int.TryParse, giúp tránh lỗi khi người dùng nhập không phải số nguyên.</w:t>
      </w:r>
    </w:p>
    <w:p w14:paraId="7D888AE9">
      <w:pPr>
        <w:pStyle w:val="2"/>
        <w:spacing w:after="80" w:line="276" w:lineRule="auto"/>
        <w:rPr>
          <w:color w:val="auto"/>
        </w:rPr>
      </w:pPr>
      <w:bookmarkStart w:id="40" w:name="_Toc31203"/>
      <w:bookmarkStart w:id="41" w:name="_Toc8131"/>
      <w:r>
        <w:rPr>
          <w:color w:val="auto"/>
        </w:rPr>
        <w:t>Bài 5. Menu Tính Toán</w:t>
      </w:r>
      <w:bookmarkEnd w:id="40"/>
      <w:bookmarkEnd w:id="41"/>
    </w:p>
    <w:p w14:paraId="4A2499C1">
      <w:pPr>
        <w:pStyle w:val="3"/>
        <w:spacing w:after="80" w:line="276" w:lineRule="auto"/>
        <w:rPr>
          <w:color w:val="auto"/>
        </w:rPr>
      </w:pPr>
      <w:bookmarkStart w:id="42" w:name="_Toc1560"/>
      <w:r>
        <w:rPr>
          <w:color w:val="auto"/>
        </w:rPr>
        <w:t>1. Phát biểu đề bài</w:t>
      </w:r>
      <w:bookmarkEnd w:id="42"/>
    </w:p>
    <w:p w14:paraId="7BB04CC8">
      <w:pPr>
        <w:spacing w:after="80" w:line="276" w:lineRule="auto"/>
        <w:rPr>
          <w:color w:val="auto"/>
        </w:rPr>
      </w:pPr>
      <w:r>
        <w:rPr>
          <w:color w:val="auto"/>
        </w:rPr>
        <w:t>Xây dựng menu nhập x, y; tính x^y; tính căn bậc hai của x, y; hoặc thoát.</w:t>
      </w:r>
    </w:p>
    <w:p w14:paraId="71BAF871">
      <w:pPr>
        <w:pStyle w:val="3"/>
        <w:spacing w:after="80" w:line="276" w:lineRule="auto"/>
        <w:rPr>
          <w:color w:val="auto"/>
        </w:rPr>
      </w:pPr>
      <w:bookmarkStart w:id="43" w:name="_Toc1202"/>
      <w:r>
        <w:rPr>
          <w:color w:val="auto"/>
        </w:rPr>
        <w:t>2. Ý tưởng</w:t>
      </w:r>
      <w:bookmarkEnd w:id="43"/>
    </w:p>
    <w:p w14:paraId="2E036565">
      <w:pPr>
        <w:spacing w:after="80" w:line="276" w:lineRule="auto"/>
        <w:rPr>
          <w:color w:val="auto"/>
        </w:rPr>
      </w:pPr>
      <w:r>
        <w:rPr>
          <w:color w:val="auto"/>
        </w:rPr>
        <w:t>Dùng vòng lặp do...while kết hợp switch. Chức năng tính lũy thừa dùng Math.Pow; căn bậc hai dùng Math.Sqrt và chỉ thực hiện với số không âm.</w:t>
      </w:r>
    </w:p>
    <w:p w14:paraId="2FD7D751">
      <w:pPr>
        <w:pStyle w:val="3"/>
        <w:spacing w:after="80" w:line="276" w:lineRule="auto"/>
        <w:rPr>
          <w:color w:val="auto"/>
        </w:rPr>
      </w:pPr>
      <w:bookmarkStart w:id="44" w:name="_Toc31914"/>
      <w:r>
        <w:rPr>
          <w:color w:val="auto"/>
        </w:rPr>
        <w:t>3. Mã giả</w:t>
      </w:r>
      <w:bookmarkEnd w:id="44"/>
    </w:p>
    <w:p w14:paraId="2D7E97E0">
      <w:pPr>
        <w:spacing w:after="80" w:line="276" w:lineRule="auto"/>
        <w:rPr>
          <w:color w:val="auto"/>
        </w:rPr>
      </w:pPr>
      <w:r>
        <w:rPr>
          <w:color w:val="auto"/>
        </w:rPr>
        <w:t>M</w:t>
      </w:r>
      <w:r>
        <w:rPr>
          <w:rFonts w:hint="default"/>
          <w:color w:val="auto"/>
          <w:lang w:val="vi-VN"/>
        </w:rPr>
        <w:t>enu</w:t>
      </w:r>
      <w:r>
        <w:rPr>
          <w:color w:val="auto"/>
        </w:rPr>
        <w:t>()</w:t>
      </w:r>
    </w:p>
    <w:p w14:paraId="5EB75CC9">
      <w:pPr>
        <w:spacing w:after="80" w:line="276" w:lineRule="auto"/>
        <w:rPr>
          <w:color w:val="auto"/>
        </w:rPr>
      </w:pPr>
      <w:r>
        <w:rPr>
          <w:color w:val="auto"/>
        </w:rPr>
        <w:t>1   repeat</w:t>
      </w:r>
    </w:p>
    <w:p w14:paraId="4B843FEC">
      <w:pPr>
        <w:spacing w:after="80" w:line="276" w:lineRule="auto"/>
        <w:rPr>
          <w:color w:val="auto"/>
        </w:rPr>
      </w:pPr>
      <w:r>
        <w:rPr>
          <w:color w:val="auto"/>
        </w:rPr>
        <w:t>2       xuất menu</w:t>
      </w:r>
    </w:p>
    <w:p w14:paraId="65714211">
      <w:pPr>
        <w:spacing w:after="80" w:line="276" w:lineRule="auto"/>
        <w:rPr>
          <w:color w:val="auto"/>
        </w:rPr>
      </w:pPr>
      <w:r>
        <w:rPr>
          <w:color w:val="auto"/>
        </w:rPr>
        <w:t>3       nhập chon</w:t>
      </w:r>
    </w:p>
    <w:p w14:paraId="3B02C0F4">
      <w:pPr>
        <w:spacing w:after="80" w:line="276" w:lineRule="auto"/>
        <w:rPr>
          <w:color w:val="auto"/>
        </w:rPr>
      </w:pPr>
      <w:r>
        <w:rPr>
          <w:color w:val="auto"/>
        </w:rPr>
        <w:t>4       xử lý chon = 1, 2, 3</w:t>
      </w:r>
    </w:p>
    <w:p w14:paraId="6ADDFC11">
      <w:pPr>
        <w:spacing w:after="80" w:line="276" w:lineRule="auto"/>
        <w:rPr>
          <w:color w:val="auto"/>
        </w:rPr>
      </w:pPr>
      <w:r>
        <w:rPr>
          <w:color w:val="auto"/>
        </w:rPr>
        <w:t>5   until chon = 4</w:t>
      </w:r>
    </w:p>
    <w:p w14:paraId="6C8A148C">
      <w:pPr>
        <w:pStyle w:val="3"/>
        <w:spacing w:after="80" w:line="276" w:lineRule="auto"/>
        <w:rPr>
          <w:color w:val="auto"/>
        </w:rPr>
      </w:pPr>
      <w:bookmarkStart w:id="45" w:name="_Toc24863"/>
      <w:r>
        <w:rPr>
          <w:color w:val="auto"/>
        </w:rPr>
        <w:t xml:space="preserve">4. </w:t>
      </w:r>
      <w:r>
        <w:rPr>
          <w:color w:val="auto"/>
          <w:lang w:val="vi-VN"/>
        </w:rPr>
        <w:t>Chương trình</w:t>
      </w:r>
      <w:bookmarkEnd w:id="45"/>
    </w:p>
    <w:p w14:paraId="541DA5E8">
      <w:pPr>
        <w:pStyle w:val="166"/>
        <w:shd w:val="clear" w:fill="F1F1F1" w:themeFill="background1" w:themeFillShade="F2"/>
        <w:rPr>
          <w:color w:val="auto"/>
        </w:rPr>
      </w:pPr>
      <w:r>
        <w:rPr>
          <w:color w:val="auto"/>
        </w:rPr>
        <w:t>using System;</w:t>
      </w:r>
    </w:p>
    <w:p w14:paraId="3E6D45D1">
      <w:pPr>
        <w:pStyle w:val="166"/>
        <w:shd w:val="clear" w:fill="F1F1F1" w:themeFill="background1" w:themeFillShade="F2"/>
        <w:rPr>
          <w:color w:val="auto"/>
        </w:rPr>
      </w:pPr>
    </w:p>
    <w:p w14:paraId="3BE35BC1">
      <w:pPr>
        <w:pStyle w:val="166"/>
        <w:shd w:val="clear" w:fill="F1F1F1" w:themeFill="background1" w:themeFillShade="F2"/>
        <w:rPr>
          <w:color w:val="auto"/>
        </w:rPr>
      </w:pPr>
      <w:r>
        <w:rPr>
          <w:color w:val="auto"/>
        </w:rPr>
        <w:t>class Bai05_Menu</w:t>
      </w:r>
    </w:p>
    <w:p w14:paraId="6F8F128D">
      <w:pPr>
        <w:pStyle w:val="166"/>
        <w:shd w:val="clear" w:fill="F1F1F1" w:themeFill="background1" w:themeFillShade="F2"/>
        <w:rPr>
          <w:color w:val="auto"/>
        </w:rPr>
      </w:pPr>
      <w:r>
        <w:rPr>
          <w:color w:val="auto"/>
        </w:rPr>
        <w:t>{</w:t>
      </w:r>
    </w:p>
    <w:p w14:paraId="63B9D037">
      <w:pPr>
        <w:pStyle w:val="166"/>
        <w:shd w:val="clear" w:fill="F1F1F1" w:themeFill="background1" w:themeFillShade="F2"/>
        <w:rPr>
          <w:color w:val="auto"/>
        </w:rPr>
      </w:pPr>
      <w:r>
        <w:rPr>
          <w:color w:val="auto"/>
        </w:rPr>
        <w:t xml:space="preserve">    static void Main(string[] args)</w:t>
      </w:r>
    </w:p>
    <w:p w14:paraId="7F49EF85">
      <w:pPr>
        <w:pStyle w:val="166"/>
        <w:shd w:val="clear" w:fill="F1F1F1" w:themeFill="background1" w:themeFillShade="F2"/>
        <w:rPr>
          <w:color w:val="auto"/>
        </w:rPr>
      </w:pPr>
      <w:r>
        <w:rPr>
          <w:color w:val="auto"/>
        </w:rPr>
        <w:t xml:space="preserve">    {</w:t>
      </w:r>
    </w:p>
    <w:p w14:paraId="3CD08B8C">
      <w:pPr>
        <w:pStyle w:val="166"/>
        <w:shd w:val="clear" w:fill="F1F1F1" w:themeFill="background1" w:themeFillShade="F2"/>
        <w:rPr>
          <w:color w:val="auto"/>
        </w:rPr>
      </w:pPr>
      <w:r>
        <w:rPr>
          <w:color w:val="auto"/>
        </w:rPr>
        <w:t xml:space="preserve">        double x = 0, y = 0;</w:t>
      </w:r>
    </w:p>
    <w:p w14:paraId="1A9CA846">
      <w:pPr>
        <w:pStyle w:val="166"/>
        <w:shd w:val="clear" w:fill="F1F1F1" w:themeFill="background1" w:themeFillShade="F2"/>
        <w:rPr>
          <w:color w:val="auto"/>
        </w:rPr>
      </w:pPr>
      <w:r>
        <w:rPr>
          <w:color w:val="auto"/>
        </w:rPr>
        <w:t xml:space="preserve">        int chon;</w:t>
      </w:r>
    </w:p>
    <w:p w14:paraId="03C457E3">
      <w:pPr>
        <w:pStyle w:val="166"/>
        <w:shd w:val="clear" w:fill="F1F1F1" w:themeFill="background1" w:themeFillShade="F2"/>
        <w:rPr>
          <w:color w:val="auto"/>
        </w:rPr>
      </w:pPr>
    </w:p>
    <w:p w14:paraId="32C6141B">
      <w:pPr>
        <w:pStyle w:val="166"/>
        <w:shd w:val="clear" w:fill="F1F1F1" w:themeFill="background1" w:themeFillShade="F2"/>
        <w:rPr>
          <w:color w:val="auto"/>
        </w:rPr>
      </w:pPr>
      <w:r>
        <w:rPr>
          <w:color w:val="auto"/>
        </w:rPr>
        <w:t xml:space="preserve">        do</w:t>
      </w:r>
    </w:p>
    <w:p w14:paraId="7FE0631A">
      <w:pPr>
        <w:pStyle w:val="166"/>
        <w:shd w:val="clear" w:fill="F1F1F1" w:themeFill="background1" w:themeFillShade="F2"/>
        <w:rPr>
          <w:color w:val="auto"/>
        </w:rPr>
      </w:pPr>
      <w:r>
        <w:rPr>
          <w:color w:val="auto"/>
        </w:rPr>
        <w:t xml:space="preserve">        {</w:t>
      </w:r>
    </w:p>
    <w:p w14:paraId="6F623184">
      <w:pPr>
        <w:pStyle w:val="166"/>
        <w:shd w:val="clear" w:fill="F1F1F1" w:themeFill="background1" w:themeFillShade="F2"/>
        <w:rPr>
          <w:color w:val="auto"/>
        </w:rPr>
      </w:pPr>
      <w:r>
        <w:rPr>
          <w:color w:val="auto"/>
        </w:rPr>
        <w:t xml:space="preserve">            Console.WriteLine("MENU");</w:t>
      </w:r>
    </w:p>
    <w:p w14:paraId="647401BC">
      <w:pPr>
        <w:pStyle w:val="166"/>
        <w:shd w:val="clear" w:fill="F1F1F1" w:themeFill="background1" w:themeFillShade="F2"/>
        <w:rPr>
          <w:color w:val="auto"/>
        </w:rPr>
      </w:pPr>
      <w:r>
        <w:rPr>
          <w:color w:val="auto"/>
        </w:rPr>
        <w:t xml:space="preserve">            Console.WriteLine("1. Nhap hai gia tri so thuc cho x, y");</w:t>
      </w:r>
    </w:p>
    <w:p w14:paraId="2381218E">
      <w:pPr>
        <w:pStyle w:val="166"/>
        <w:shd w:val="clear" w:fill="F1F1F1" w:themeFill="background1" w:themeFillShade="F2"/>
        <w:rPr>
          <w:color w:val="auto"/>
        </w:rPr>
      </w:pPr>
      <w:r>
        <w:rPr>
          <w:color w:val="auto"/>
        </w:rPr>
        <w:t xml:space="preserve">            Console.WriteLine("2. Tinh x^y");</w:t>
      </w:r>
    </w:p>
    <w:p w14:paraId="2B2ED5D9">
      <w:pPr>
        <w:pStyle w:val="166"/>
        <w:shd w:val="clear" w:fill="F1F1F1" w:themeFill="background1" w:themeFillShade="F2"/>
        <w:rPr>
          <w:color w:val="auto"/>
        </w:rPr>
      </w:pPr>
      <w:r>
        <w:rPr>
          <w:color w:val="auto"/>
        </w:rPr>
        <w:t xml:space="preserve">            Console.WriteLine("3. Tinh can bac 2 cua x va y");</w:t>
      </w:r>
    </w:p>
    <w:p w14:paraId="442AEE88">
      <w:pPr>
        <w:pStyle w:val="166"/>
        <w:shd w:val="clear" w:fill="F1F1F1" w:themeFill="background1" w:themeFillShade="F2"/>
        <w:rPr>
          <w:color w:val="auto"/>
        </w:rPr>
      </w:pPr>
      <w:r>
        <w:rPr>
          <w:color w:val="auto"/>
        </w:rPr>
        <w:t xml:space="preserve">            Console.WriteLine("4. Thoat");</w:t>
      </w:r>
    </w:p>
    <w:p w14:paraId="7F2F0C29">
      <w:pPr>
        <w:pStyle w:val="166"/>
        <w:shd w:val="clear" w:fill="F1F1F1" w:themeFill="background1" w:themeFillShade="F2"/>
        <w:rPr>
          <w:color w:val="auto"/>
        </w:rPr>
      </w:pPr>
      <w:r>
        <w:rPr>
          <w:color w:val="auto"/>
        </w:rPr>
        <w:t xml:space="preserve">            Console.Write("Chon chuc nang: ");</w:t>
      </w:r>
    </w:p>
    <w:p w14:paraId="7544D2C5">
      <w:pPr>
        <w:pStyle w:val="166"/>
        <w:shd w:val="clear" w:fill="F1F1F1" w:themeFill="background1" w:themeFillShade="F2"/>
        <w:rPr>
          <w:color w:val="auto"/>
        </w:rPr>
      </w:pPr>
    </w:p>
    <w:p w14:paraId="36C21ABA">
      <w:pPr>
        <w:pStyle w:val="166"/>
        <w:shd w:val="clear" w:fill="F1F1F1" w:themeFill="background1" w:themeFillShade="F2"/>
        <w:rPr>
          <w:color w:val="auto"/>
        </w:rPr>
      </w:pPr>
      <w:r>
        <w:rPr>
          <w:color w:val="auto"/>
        </w:rPr>
        <w:t xml:space="preserve">            if (!int.TryParse(Console.ReadLine(), out chon))</w:t>
      </w:r>
    </w:p>
    <w:p w14:paraId="112E4885">
      <w:pPr>
        <w:pStyle w:val="166"/>
        <w:shd w:val="clear" w:fill="F1F1F1" w:themeFill="background1" w:themeFillShade="F2"/>
        <w:rPr>
          <w:color w:val="auto"/>
        </w:rPr>
      </w:pPr>
      <w:r>
        <w:rPr>
          <w:color w:val="auto"/>
        </w:rPr>
        <w:t xml:space="preserve">            {</w:t>
      </w:r>
    </w:p>
    <w:p w14:paraId="231F73F9">
      <w:pPr>
        <w:pStyle w:val="166"/>
        <w:shd w:val="clear" w:fill="F1F1F1" w:themeFill="background1" w:themeFillShade="F2"/>
        <w:rPr>
          <w:color w:val="auto"/>
        </w:rPr>
      </w:pPr>
      <w:r>
        <w:rPr>
          <w:color w:val="auto"/>
        </w:rPr>
        <w:t xml:space="preserve">                Console.WriteLine("Lua chon khong hop le.");</w:t>
      </w:r>
    </w:p>
    <w:p w14:paraId="01FC42FC">
      <w:pPr>
        <w:pStyle w:val="166"/>
        <w:shd w:val="clear" w:fill="F1F1F1" w:themeFill="background1" w:themeFillShade="F2"/>
        <w:rPr>
          <w:color w:val="auto"/>
        </w:rPr>
      </w:pPr>
      <w:r>
        <w:rPr>
          <w:color w:val="auto"/>
        </w:rPr>
        <w:t xml:space="preserve">                continue;</w:t>
      </w:r>
    </w:p>
    <w:p w14:paraId="4BC905FC">
      <w:pPr>
        <w:pStyle w:val="166"/>
        <w:shd w:val="clear" w:fill="F1F1F1" w:themeFill="background1" w:themeFillShade="F2"/>
        <w:rPr>
          <w:color w:val="auto"/>
        </w:rPr>
      </w:pPr>
      <w:r>
        <w:rPr>
          <w:color w:val="auto"/>
        </w:rPr>
        <w:t xml:space="preserve">            }</w:t>
      </w:r>
    </w:p>
    <w:p w14:paraId="234B81CB">
      <w:pPr>
        <w:pStyle w:val="166"/>
        <w:shd w:val="clear" w:fill="F1F1F1" w:themeFill="background1" w:themeFillShade="F2"/>
        <w:rPr>
          <w:color w:val="auto"/>
        </w:rPr>
      </w:pPr>
    </w:p>
    <w:p w14:paraId="428A74C5">
      <w:pPr>
        <w:pStyle w:val="166"/>
        <w:shd w:val="clear" w:fill="F1F1F1" w:themeFill="background1" w:themeFillShade="F2"/>
        <w:rPr>
          <w:color w:val="auto"/>
        </w:rPr>
      </w:pPr>
      <w:r>
        <w:rPr>
          <w:color w:val="auto"/>
        </w:rPr>
        <w:t xml:space="preserve">            switch (chon)</w:t>
      </w:r>
    </w:p>
    <w:p w14:paraId="23256250">
      <w:pPr>
        <w:pStyle w:val="166"/>
        <w:shd w:val="clear" w:fill="F1F1F1" w:themeFill="background1" w:themeFillShade="F2"/>
        <w:rPr>
          <w:color w:val="auto"/>
        </w:rPr>
      </w:pPr>
      <w:r>
        <w:rPr>
          <w:color w:val="auto"/>
        </w:rPr>
        <w:t xml:space="preserve">            {</w:t>
      </w:r>
    </w:p>
    <w:p w14:paraId="06B27C59">
      <w:pPr>
        <w:pStyle w:val="166"/>
        <w:shd w:val="clear" w:fill="F1F1F1" w:themeFill="background1" w:themeFillShade="F2"/>
        <w:rPr>
          <w:color w:val="auto"/>
        </w:rPr>
      </w:pPr>
      <w:r>
        <w:rPr>
          <w:color w:val="auto"/>
        </w:rPr>
        <w:t xml:space="preserve">                case 1:</w:t>
      </w:r>
    </w:p>
    <w:p w14:paraId="72F6FF4C">
      <w:pPr>
        <w:pStyle w:val="166"/>
        <w:shd w:val="clear" w:fill="F1F1F1" w:themeFill="background1" w:themeFillShade="F2"/>
        <w:rPr>
          <w:color w:val="auto"/>
        </w:rPr>
      </w:pPr>
      <w:r>
        <w:rPr>
          <w:color w:val="auto"/>
        </w:rPr>
        <w:t xml:space="preserve">                    Console.Write("Nhap x: ");</w:t>
      </w:r>
    </w:p>
    <w:p w14:paraId="1570281A">
      <w:pPr>
        <w:pStyle w:val="166"/>
        <w:shd w:val="clear" w:fill="F1F1F1" w:themeFill="background1" w:themeFillShade="F2"/>
        <w:rPr>
          <w:color w:val="auto"/>
        </w:rPr>
      </w:pPr>
      <w:r>
        <w:rPr>
          <w:color w:val="auto"/>
        </w:rPr>
        <w:t xml:space="preserve">                    while (!double.TryParse(Console.ReadLine(), out x))</w:t>
      </w:r>
    </w:p>
    <w:p w14:paraId="3AD6742D">
      <w:pPr>
        <w:pStyle w:val="166"/>
        <w:shd w:val="clear" w:fill="F1F1F1" w:themeFill="background1" w:themeFillShade="F2"/>
        <w:rPr>
          <w:color w:val="auto"/>
        </w:rPr>
      </w:pPr>
      <w:r>
        <w:rPr>
          <w:color w:val="auto"/>
        </w:rPr>
        <w:t xml:space="preserve">                        Console.Write("x khong hop le, nhap lai: ");</w:t>
      </w:r>
    </w:p>
    <w:p w14:paraId="2AB240EE">
      <w:pPr>
        <w:pStyle w:val="166"/>
        <w:shd w:val="clear" w:fill="F1F1F1" w:themeFill="background1" w:themeFillShade="F2"/>
        <w:rPr>
          <w:color w:val="auto"/>
        </w:rPr>
      </w:pPr>
      <w:r>
        <w:rPr>
          <w:color w:val="auto"/>
        </w:rPr>
        <w:t xml:space="preserve">                    Console.Write("Nhap y: ");</w:t>
      </w:r>
    </w:p>
    <w:p w14:paraId="7C71C95F">
      <w:pPr>
        <w:pStyle w:val="166"/>
        <w:shd w:val="clear" w:fill="F1F1F1" w:themeFill="background1" w:themeFillShade="F2"/>
        <w:rPr>
          <w:color w:val="auto"/>
        </w:rPr>
      </w:pPr>
      <w:r>
        <w:rPr>
          <w:color w:val="auto"/>
        </w:rPr>
        <w:t xml:space="preserve">                    while (!double.TryParse(Console.ReadLine(), out y))</w:t>
      </w:r>
    </w:p>
    <w:p w14:paraId="23AF8B11">
      <w:pPr>
        <w:pStyle w:val="166"/>
        <w:shd w:val="clear" w:fill="F1F1F1" w:themeFill="background1" w:themeFillShade="F2"/>
        <w:rPr>
          <w:color w:val="auto"/>
        </w:rPr>
      </w:pPr>
      <w:r>
        <w:rPr>
          <w:color w:val="auto"/>
        </w:rPr>
        <w:t xml:space="preserve">                        Console.Write("y khong hop le, nhap lai: ");</w:t>
      </w:r>
    </w:p>
    <w:p w14:paraId="690E6B4F">
      <w:pPr>
        <w:pStyle w:val="166"/>
        <w:shd w:val="clear" w:fill="F1F1F1" w:themeFill="background1" w:themeFillShade="F2"/>
        <w:rPr>
          <w:color w:val="auto"/>
        </w:rPr>
      </w:pPr>
      <w:r>
        <w:rPr>
          <w:color w:val="auto"/>
        </w:rPr>
        <w:t xml:space="preserve">                    break;</w:t>
      </w:r>
    </w:p>
    <w:p w14:paraId="71E1F69C">
      <w:pPr>
        <w:pStyle w:val="166"/>
        <w:shd w:val="clear" w:fill="F1F1F1" w:themeFill="background1" w:themeFillShade="F2"/>
        <w:rPr>
          <w:color w:val="auto"/>
        </w:rPr>
      </w:pPr>
      <w:r>
        <w:rPr>
          <w:color w:val="auto"/>
        </w:rPr>
        <w:t xml:space="preserve">                case 2:</w:t>
      </w:r>
    </w:p>
    <w:p w14:paraId="55F4984B">
      <w:pPr>
        <w:pStyle w:val="166"/>
        <w:shd w:val="clear" w:fill="F1F1F1" w:themeFill="background1" w:themeFillShade="F2"/>
        <w:rPr>
          <w:color w:val="auto"/>
        </w:rPr>
      </w:pPr>
      <w:r>
        <w:rPr>
          <w:color w:val="auto"/>
        </w:rPr>
        <w:t xml:space="preserve">                    Console.WriteLine("x^y = {0}", Math.Pow(x, y));</w:t>
      </w:r>
    </w:p>
    <w:p w14:paraId="3314C0C4">
      <w:pPr>
        <w:pStyle w:val="166"/>
        <w:shd w:val="clear" w:fill="F1F1F1" w:themeFill="background1" w:themeFillShade="F2"/>
        <w:rPr>
          <w:color w:val="auto"/>
        </w:rPr>
      </w:pPr>
      <w:r>
        <w:rPr>
          <w:color w:val="auto"/>
        </w:rPr>
        <w:t xml:space="preserve">                    break;</w:t>
      </w:r>
    </w:p>
    <w:p w14:paraId="26347A33">
      <w:pPr>
        <w:pStyle w:val="166"/>
        <w:shd w:val="clear" w:fill="F1F1F1" w:themeFill="background1" w:themeFillShade="F2"/>
        <w:rPr>
          <w:color w:val="auto"/>
        </w:rPr>
      </w:pPr>
      <w:r>
        <w:rPr>
          <w:color w:val="auto"/>
        </w:rPr>
        <w:t xml:space="preserve">                case 3:</w:t>
      </w:r>
    </w:p>
    <w:p w14:paraId="09DBDDE0">
      <w:pPr>
        <w:pStyle w:val="166"/>
        <w:shd w:val="clear" w:fill="F1F1F1" w:themeFill="background1" w:themeFillShade="F2"/>
        <w:rPr>
          <w:color w:val="auto"/>
        </w:rPr>
      </w:pPr>
      <w:r>
        <w:rPr>
          <w:color w:val="auto"/>
        </w:rPr>
        <w:t xml:space="preserve">                    if (x &lt; 0 || y &lt; 0)</w:t>
      </w:r>
    </w:p>
    <w:p w14:paraId="1199AED8">
      <w:pPr>
        <w:pStyle w:val="166"/>
        <w:shd w:val="clear" w:fill="F1F1F1" w:themeFill="background1" w:themeFillShade="F2"/>
        <w:rPr>
          <w:color w:val="auto"/>
        </w:rPr>
      </w:pPr>
      <w:r>
        <w:rPr>
          <w:color w:val="auto"/>
        </w:rPr>
        <w:t xml:space="preserve">                        Console.WriteLine("Khong the tinh can bac hai cua so am.");</w:t>
      </w:r>
    </w:p>
    <w:p w14:paraId="2B3ED963">
      <w:pPr>
        <w:pStyle w:val="166"/>
        <w:shd w:val="clear" w:fill="F1F1F1" w:themeFill="background1" w:themeFillShade="F2"/>
        <w:rPr>
          <w:color w:val="auto"/>
        </w:rPr>
      </w:pPr>
      <w:r>
        <w:rPr>
          <w:color w:val="auto"/>
        </w:rPr>
        <w:t xml:space="preserve">                    else</w:t>
      </w:r>
    </w:p>
    <w:p w14:paraId="3E059115">
      <w:pPr>
        <w:pStyle w:val="166"/>
        <w:shd w:val="clear" w:fill="F1F1F1" w:themeFill="background1" w:themeFillShade="F2"/>
        <w:rPr>
          <w:color w:val="auto"/>
        </w:rPr>
      </w:pPr>
      <w:r>
        <w:rPr>
          <w:color w:val="auto"/>
        </w:rPr>
        <w:t xml:space="preserve">                    {</w:t>
      </w:r>
    </w:p>
    <w:p w14:paraId="4B4E6C13">
      <w:pPr>
        <w:pStyle w:val="166"/>
        <w:shd w:val="clear" w:fill="F1F1F1" w:themeFill="background1" w:themeFillShade="F2"/>
        <w:rPr>
          <w:color w:val="auto"/>
        </w:rPr>
      </w:pPr>
      <w:r>
        <w:rPr>
          <w:color w:val="auto"/>
        </w:rPr>
        <w:t xml:space="preserve">                        Console.WriteLine("Can bac 2 cua x = {0}", Math.Sqrt(x));</w:t>
      </w:r>
    </w:p>
    <w:p w14:paraId="175197D7">
      <w:pPr>
        <w:pStyle w:val="166"/>
        <w:shd w:val="clear" w:fill="F1F1F1" w:themeFill="background1" w:themeFillShade="F2"/>
        <w:rPr>
          <w:color w:val="auto"/>
        </w:rPr>
      </w:pPr>
      <w:r>
        <w:rPr>
          <w:color w:val="auto"/>
        </w:rPr>
        <w:t xml:space="preserve">                        Console.WriteLine("Can bac 2 cua y = {0}", Math.Sqrt(y));</w:t>
      </w:r>
    </w:p>
    <w:p w14:paraId="39E78DB2">
      <w:pPr>
        <w:pStyle w:val="166"/>
        <w:shd w:val="clear" w:fill="F1F1F1" w:themeFill="background1" w:themeFillShade="F2"/>
        <w:rPr>
          <w:color w:val="auto"/>
        </w:rPr>
      </w:pPr>
      <w:r>
        <w:rPr>
          <w:color w:val="auto"/>
        </w:rPr>
        <w:t xml:space="preserve">                    }</w:t>
      </w:r>
    </w:p>
    <w:p w14:paraId="4C101B11">
      <w:pPr>
        <w:pStyle w:val="166"/>
        <w:shd w:val="clear" w:fill="F1F1F1" w:themeFill="background1" w:themeFillShade="F2"/>
        <w:rPr>
          <w:color w:val="auto"/>
        </w:rPr>
      </w:pPr>
      <w:r>
        <w:rPr>
          <w:color w:val="auto"/>
        </w:rPr>
        <w:t xml:space="preserve">                    break;</w:t>
      </w:r>
    </w:p>
    <w:p w14:paraId="2BDA1879">
      <w:pPr>
        <w:pStyle w:val="166"/>
        <w:shd w:val="clear" w:fill="F1F1F1" w:themeFill="background1" w:themeFillShade="F2"/>
        <w:rPr>
          <w:color w:val="auto"/>
        </w:rPr>
      </w:pPr>
      <w:r>
        <w:rPr>
          <w:color w:val="auto"/>
        </w:rPr>
        <w:t xml:space="preserve">                case 4:</w:t>
      </w:r>
    </w:p>
    <w:p w14:paraId="4B6AB5FF">
      <w:pPr>
        <w:pStyle w:val="166"/>
        <w:shd w:val="clear" w:fill="F1F1F1" w:themeFill="background1" w:themeFillShade="F2"/>
        <w:rPr>
          <w:color w:val="auto"/>
        </w:rPr>
      </w:pPr>
      <w:r>
        <w:rPr>
          <w:color w:val="auto"/>
        </w:rPr>
        <w:t xml:space="preserve">                    Console.WriteLine("Ket thuc chuong trinh.");</w:t>
      </w:r>
    </w:p>
    <w:p w14:paraId="430B417C">
      <w:pPr>
        <w:pStyle w:val="166"/>
        <w:shd w:val="clear" w:fill="F1F1F1" w:themeFill="background1" w:themeFillShade="F2"/>
        <w:rPr>
          <w:color w:val="auto"/>
        </w:rPr>
      </w:pPr>
      <w:r>
        <w:rPr>
          <w:color w:val="auto"/>
        </w:rPr>
        <w:t xml:space="preserve">                    break;</w:t>
      </w:r>
    </w:p>
    <w:p w14:paraId="31CA376E">
      <w:pPr>
        <w:pStyle w:val="166"/>
        <w:shd w:val="clear" w:fill="F1F1F1" w:themeFill="background1" w:themeFillShade="F2"/>
        <w:rPr>
          <w:color w:val="auto"/>
        </w:rPr>
      </w:pPr>
      <w:r>
        <w:rPr>
          <w:color w:val="auto"/>
        </w:rPr>
        <w:t xml:space="preserve">                default:</w:t>
      </w:r>
    </w:p>
    <w:p w14:paraId="11C07538">
      <w:pPr>
        <w:pStyle w:val="166"/>
        <w:shd w:val="clear" w:fill="F1F1F1" w:themeFill="background1" w:themeFillShade="F2"/>
        <w:rPr>
          <w:color w:val="auto"/>
        </w:rPr>
      </w:pPr>
      <w:r>
        <w:rPr>
          <w:color w:val="auto"/>
        </w:rPr>
        <w:t xml:space="preserve">                    Console.WriteLine("Lua chon khong hop le.");</w:t>
      </w:r>
    </w:p>
    <w:p w14:paraId="535C6667">
      <w:pPr>
        <w:pStyle w:val="166"/>
        <w:shd w:val="clear" w:fill="F1F1F1" w:themeFill="background1" w:themeFillShade="F2"/>
        <w:rPr>
          <w:color w:val="auto"/>
        </w:rPr>
      </w:pPr>
      <w:r>
        <w:rPr>
          <w:color w:val="auto"/>
        </w:rPr>
        <w:t xml:space="preserve">                    break;</w:t>
      </w:r>
    </w:p>
    <w:p w14:paraId="472E8398">
      <w:pPr>
        <w:pStyle w:val="166"/>
        <w:shd w:val="clear" w:fill="F1F1F1" w:themeFill="background1" w:themeFillShade="F2"/>
        <w:rPr>
          <w:color w:val="auto"/>
        </w:rPr>
      </w:pPr>
      <w:r>
        <w:rPr>
          <w:color w:val="auto"/>
        </w:rPr>
        <w:t xml:space="preserve">            }</w:t>
      </w:r>
    </w:p>
    <w:p w14:paraId="2F7DFE50">
      <w:pPr>
        <w:pStyle w:val="166"/>
        <w:shd w:val="clear" w:fill="F1F1F1" w:themeFill="background1" w:themeFillShade="F2"/>
        <w:rPr>
          <w:color w:val="auto"/>
        </w:rPr>
      </w:pPr>
      <w:r>
        <w:rPr>
          <w:color w:val="auto"/>
        </w:rPr>
        <w:t xml:space="preserve">        }</w:t>
      </w:r>
    </w:p>
    <w:p w14:paraId="2D4DEF99">
      <w:pPr>
        <w:pStyle w:val="166"/>
        <w:shd w:val="clear" w:fill="F1F1F1" w:themeFill="background1" w:themeFillShade="F2"/>
        <w:rPr>
          <w:color w:val="auto"/>
        </w:rPr>
      </w:pPr>
      <w:r>
        <w:rPr>
          <w:color w:val="auto"/>
        </w:rPr>
        <w:t xml:space="preserve">        while (chon != 4);</w:t>
      </w:r>
    </w:p>
    <w:p w14:paraId="2A4D58A8">
      <w:pPr>
        <w:pStyle w:val="166"/>
        <w:shd w:val="clear" w:fill="F1F1F1" w:themeFill="background1" w:themeFillShade="F2"/>
        <w:rPr>
          <w:color w:val="auto"/>
        </w:rPr>
      </w:pPr>
      <w:r>
        <w:rPr>
          <w:color w:val="auto"/>
        </w:rPr>
        <w:t xml:space="preserve">    }</w:t>
      </w:r>
    </w:p>
    <w:p w14:paraId="0151E20F">
      <w:pPr>
        <w:pStyle w:val="166"/>
        <w:shd w:val="clear" w:fill="F1F1F1" w:themeFill="background1" w:themeFillShade="F2"/>
        <w:rPr>
          <w:color w:val="auto"/>
        </w:rPr>
      </w:pPr>
      <w:r>
        <w:rPr>
          <w:color w:val="auto"/>
        </w:rPr>
        <w:t>}</w:t>
      </w:r>
    </w:p>
    <w:p w14:paraId="3B4F9E4C">
      <w:pPr>
        <w:pStyle w:val="3"/>
        <w:spacing w:after="80" w:line="276" w:lineRule="auto"/>
        <w:rPr>
          <w:rFonts w:hint="default"/>
          <w:color w:val="auto"/>
          <w:lang w:val="vi-VN"/>
        </w:rPr>
      </w:pPr>
      <w:bookmarkStart w:id="46" w:name="_Toc6039"/>
      <w:r>
        <w:rPr>
          <w:color w:val="auto"/>
        </w:rPr>
        <w:t xml:space="preserve">5. </w:t>
      </w:r>
      <w:r>
        <w:rPr>
          <w:color w:val="auto"/>
          <w:lang w:val="vi-VN"/>
        </w:rPr>
        <w:t>Kết quả</w:t>
      </w:r>
      <w:bookmarkEnd w:id="46"/>
    </w:p>
    <w:p w14:paraId="348E1DBA">
      <w:pPr>
        <w:spacing w:after="80" w:line="276" w:lineRule="auto"/>
        <w:rPr>
          <w:color w:val="auto"/>
        </w:rPr>
      </w:pPr>
      <w:r>
        <w:rPr>
          <w:color w:val="auto"/>
        </w:rPr>
        <w:t>Menu lặp cho đến khi chọn 4. Dữ liệu x, y được kiểm tra bằng double.TryParse.</w:t>
      </w:r>
    </w:p>
    <w:p w14:paraId="619E6038">
      <w:pPr>
        <w:spacing w:after="80" w:line="276" w:lineRule="auto"/>
        <w:rPr>
          <w:color w:val="auto"/>
        </w:rPr>
      </w:pPr>
      <w:r>
        <w:rPr>
          <w:color w:val="auto"/>
        </w:rPr>
        <w:t>Lưu ý: kết quả trên là ví dụ minh họa theo logic của mã nguồn; dữ liệu thực tế phụ thuộc vào giá trị người dùng nhập.</w:t>
      </w:r>
    </w:p>
    <w:p w14:paraId="1BC03E0A">
      <w:pPr>
        <w:pStyle w:val="3"/>
        <w:spacing w:after="80" w:line="276" w:lineRule="auto"/>
        <w:rPr>
          <w:color w:val="auto"/>
        </w:rPr>
      </w:pPr>
      <w:bookmarkStart w:id="47" w:name="_Toc11736"/>
      <w:r>
        <w:rPr>
          <w:color w:val="auto"/>
        </w:rPr>
        <w:t>6. Nhận xét</w:t>
      </w:r>
      <w:bookmarkEnd w:id="47"/>
    </w:p>
    <w:p w14:paraId="0C66ED46">
      <w:pPr>
        <w:spacing w:after="80" w:line="276" w:lineRule="auto"/>
        <w:rPr>
          <w:color w:val="auto"/>
        </w:rPr>
      </w:pPr>
      <w:r>
        <w:rPr>
          <w:color w:val="auto"/>
        </w:rPr>
        <w:t>Bài kết hợp do...while, switch và các vòng lặp kiểm tra dữ liệu để tạo chương trình menu tương tác.</w:t>
      </w:r>
    </w:p>
    <w:p w14:paraId="1E14E187">
      <w:pPr>
        <w:pStyle w:val="2"/>
        <w:spacing w:after="80" w:line="276" w:lineRule="auto"/>
        <w:rPr>
          <w:color w:val="auto"/>
        </w:rPr>
      </w:pPr>
      <w:bookmarkStart w:id="48" w:name="_Toc27921"/>
      <w:bookmarkStart w:id="49" w:name="_Toc20106"/>
      <w:r>
        <w:rPr>
          <w:color w:val="auto"/>
        </w:rPr>
        <w:t>Bài 6. Tìm Giá Trị Lớn Nhất Của Ba Số Nguyên</w:t>
      </w:r>
      <w:bookmarkEnd w:id="48"/>
      <w:bookmarkEnd w:id="49"/>
    </w:p>
    <w:p w14:paraId="550763B7">
      <w:pPr>
        <w:pStyle w:val="3"/>
        <w:spacing w:after="80" w:line="276" w:lineRule="auto"/>
        <w:rPr>
          <w:color w:val="auto"/>
        </w:rPr>
      </w:pPr>
      <w:bookmarkStart w:id="50" w:name="_Toc20680"/>
      <w:r>
        <w:rPr>
          <w:color w:val="auto"/>
        </w:rPr>
        <w:t>1. Phát biểu đề bài</w:t>
      </w:r>
      <w:bookmarkEnd w:id="50"/>
    </w:p>
    <w:p w14:paraId="689C0937">
      <w:pPr>
        <w:spacing w:after="80" w:line="276" w:lineRule="auto"/>
        <w:rPr>
          <w:color w:val="auto"/>
        </w:rPr>
      </w:pPr>
      <w:r>
        <w:rPr>
          <w:color w:val="auto"/>
        </w:rPr>
        <w:t>Xây dựng phương thức tìm giá trị lớn nhất của ba số nguyên.</w:t>
      </w:r>
    </w:p>
    <w:p w14:paraId="5C17BEA1">
      <w:pPr>
        <w:pStyle w:val="3"/>
        <w:spacing w:after="80" w:line="276" w:lineRule="auto"/>
        <w:rPr>
          <w:color w:val="auto"/>
        </w:rPr>
      </w:pPr>
      <w:bookmarkStart w:id="51" w:name="_Toc12546"/>
      <w:r>
        <w:rPr>
          <w:color w:val="auto"/>
        </w:rPr>
        <w:t>2. Ý tưởng</w:t>
      </w:r>
      <w:bookmarkEnd w:id="51"/>
    </w:p>
    <w:p w14:paraId="76179137">
      <w:pPr>
        <w:spacing w:after="80" w:line="276" w:lineRule="auto"/>
        <w:rPr>
          <w:color w:val="auto"/>
        </w:rPr>
      </w:pPr>
      <w:r>
        <w:rPr>
          <w:color w:val="auto"/>
        </w:rPr>
        <w:t>Đặt max = a, lần lượt so sánh b và c với max; nếu lớn hơn thì cập nhật max.</w:t>
      </w:r>
    </w:p>
    <w:p w14:paraId="49EF4E4E">
      <w:pPr>
        <w:pStyle w:val="3"/>
        <w:spacing w:after="80" w:line="276" w:lineRule="auto"/>
        <w:rPr>
          <w:color w:val="auto"/>
        </w:rPr>
      </w:pPr>
      <w:bookmarkStart w:id="52" w:name="_Toc24489"/>
      <w:r>
        <w:rPr>
          <w:color w:val="auto"/>
        </w:rPr>
        <w:t>3. Mã giả</w:t>
      </w:r>
      <w:bookmarkEnd w:id="52"/>
    </w:p>
    <w:p w14:paraId="76FD31F1">
      <w:pPr>
        <w:spacing w:after="80" w:line="276" w:lineRule="auto"/>
        <w:rPr>
          <w:color w:val="auto"/>
        </w:rPr>
      </w:pPr>
      <w:r>
        <w:rPr>
          <w:color w:val="auto"/>
        </w:rPr>
        <w:t>MAX(a, b, c)</w:t>
      </w:r>
    </w:p>
    <w:p w14:paraId="3DA69CDA">
      <w:pPr>
        <w:spacing w:after="80" w:line="276" w:lineRule="auto"/>
        <w:rPr>
          <w:color w:val="auto"/>
        </w:rPr>
      </w:pPr>
      <w:r>
        <w:rPr>
          <w:color w:val="auto"/>
        </w:rPr>
        <w:t>1   max ← a</w:t>
      </w:r>
    </w:p>
    <w:p w14:paraId="062F98A9">
      <w:pPr>
        <w:spacing w:after="80" w:line="276" w:lineRule="auto"/>
        <w:rPr>
          <w:color w:val="auto"/>
        </w:rPr>
      </w:pPr>
      <w:r>
        <w:rPr>
          <w:color w:val="auto"/>
        </w:rPr>
        <w:t>2   if b &gt; max then max ← b</w:t>
      </w:r>
    </w:p>
    <w:p w14:paraId="1ED69962">
      <w:pPr>
        <w:spacing w:after="80" w:line="276" w:lineRule="auto"/>
        <w:rPr>
          <w:color w:val="auto"/>
        </w:rPr>
      </w:pPr>
      <w:r>
        <w:rPr>
          <w:color w:val="auto"/>
        </w:rPr>
        <w:t>3   if c &gt; max then max ← c</w:t>
      </w:r>
    </w:p>
    <w:p w14:paraId="1549ECCC">
      <w:pPr>
        <w:spacing w:after="80" w:line="276" w:lineRule="auto"/>
        <w:rPr>
          <w:color w:val="auto"/>
        </w:rPr>
      </w:pPr>
      <w:r>
        <w:rPr>
          <w:color w:val="auto"/>
        </w:rPr>
        <w:t>4   return max</w:t>
      </w:r>
    </w:p>
    <w:p w14:paraId="2E1FFEA1">
      <w:pPr>
        <w:pStyle w:val="3"/>
        <w:spacing w:after="80" w:line="276" w:lineRule="auto"/>
        <w:rPr>
          <w:color w:val="auto"/>
        </w:rPr>
      </w:pPr>
      <w:bookmarkStart w:id="53" w:name="_Toc6433"/>
      <w:r>
        <w:rPr>
          <w:color w:val="auto"/>
        </w:rPr>
        <w:t xml:space="preserve">4. </w:t>
      </w:r>
      <w:r>
        <w:rPr>
          <w:color w:val="auto"/>
          <w:lang w:val="vi-VN"/>
        </w:rPr>
        <w:t>Chương trình</w:t>
      </w:r>
      <w:bookmarkEnd w:id="53"/>
    </w:p>
    <w:p w14:paraId="5241C871">
      <w:pPr>
        <w:pStyle w:val="166"/>
        <w:shd w:val="clear" w:fill="F1F1F1" w:themeFill="background1" w:themeFillShade="F2"/>
        <w:rPr>
          <w:color w:val="auto"/>
        </w:rPr>
      </w:pPr>
      <w:r>
        <w:rPr>
          <w:color w:val="auto"/>
        </w:rPr>
        <w:t>using System;</w:t>
      </w:r>
    </w:p>
    <w:p w14:paraId="17F6353E">
      <w:pPr>
        <w:pStyle w:val="166"/>
        <w:shd w:val="clear" w:fill="F1F1F1" w:themeFill="background1" w:themeFillShade="F2"/>
        <w:rPr>
          <w:color w:val="auto"/>
        </w:rPr>
      </w:pPr>
      <w:r>
        <w:rPr>
          <w:color w:val="auto"/>
        </w:rPr>
        <w:t>class Bai06_TimMaxBaSo</w:t>
      </w:r>
    </w:p>
    <w:p w14:paraId="0B663B77">
      <w:pPr>
        <w:pStyle w:val="166"/>
        <w:shd w:val="clear" w:fill="F1F1F1" w:themeFill="background1" w:themeFillShade="F2"/>
        <w:rPr>
          <w:color w:val="auto"/>
        </w:rPr>
      </w:pPr>
      <w:r>
        <w:rPr>
          <w:color w:val="auto"/>
        </w:rPr>
        <w:t>{</w:t>
      </w:r>
    </w:p>
    <w:p w14:paraId="3DEC5C49">
      <w:pPr>
        <w:pStyle w:val="166"/>
        <w:shd w:val="clear" w:fill="F1F1F1" w:themeFill="background1" w:themeFillShade="F2"/>
        <w:rPr>
          <w:color w:val="auto"/>
        </w:rPr>
      </w:pPr>
      <w:r>
        <w:rPr>
          <w:color w:val="auto"/>
        </w:rPr>
        <w:t xml:space="preserve">    public static int timMax(int a, int b, int c)</w:t>
      </w:r>
    </w:p>
    <w:p w14:paraId="24E1AED4">
      <w:pPr>
        <w:pStyle w:val="166"/>
        <w:shd w:val="clear" w:fill="F1F1F1" w:themeFill="background1" w:themeFillShade="F2"/>
        <w:rPr>
          <w:color w:val="auto"/>
        </w:rPr>
      </w:pPr>
      <w:r>
        <w:rPr>
          <w:color w:val="auto"/>
        </w:rPr>
        <w:t xml:space="preserve">    {</w:t>
      </w:r>
    </w:p>
    <w:p w14:paraId="37DBA98B">
      <w:pPr>
        <w:pStyle w:val="166"/>
        <w:shd w:val="clear" w:fill="F1F1F1" w:themeFill="background1" w:themeFillShade="F2"/>
        <w:rPr>
          <w:color w:val="auto"/>
        </w:rPr>
      </w:pPr>
      <w:r>
        <w:rPr>
          <w:color w:val="auto"/>
        </w:rPr>
        <w:t xml:space="preserve">        int max = a;</w:t>
      </w:r>
    </w:p>
    <w:p w14:paraId="50148159">
      <w:pPr>
        <w:pStyle w:val="166"/>
        <w:shd w:val="clear" w:fill="F1F1F1" w:themeFill="background1" w:themeFillShade="F2"/>
        <w:rPr>
          <w:color w:val="auto"/>
        </w:rPr>
      </w:pPr>
      <w:r>
        <w:rPr>
          <w:color w:val="auto"/>
        </w:rPr>
        <w:t xml:space="preserve">        if (b &gt; max) max = b;</w:t>
      </w:r>
    </w:p>
    <w:p w14:paraId="07C9950A">
      <w:pPr>
        <w:pStyle w:val="166"/>
        <w:shd w:val="clear" w:fill="F1F1F1" w:themeFill="background1" w:themeFillShade="F2"/>
        <w:rPr>
          <w:color w:val="auto"/>
        </w:rPr>
      </w:pPr>
      <w:r>
        <w:rPr>
          <w:color w:val="auto"/>
        </w:rPr>
        <w:t xml:space="preserve">        if (c &gt; max) max = c;</w:t>
      </w:r>
    </w:p>
    <w:p w14:paraId="192F54C6">
      <w:pPr>
        <w:pStyle w:val="166"/>
        <w:shd w:val="clear" w:fill="F1F1F1" w:themeFill="background1" w:themeFillShade="F2"/>
        <w:rPr>
          <w:color w:val="auto"/>
        </w:rPr>
      </w:pPr>
      <w:r>
        <w:rPr>
          <w:color w:val="auto"/>
        </w:rPr>
        <w:t xml:space="preserve">        return max;</w:t>
      </w:r>
    </w:p>
    <w:p w14:paraId="6B85E6E3">
      <w:pPr>
        <w:pStyle w:val="166"/>
        <w:shd w:val="clear" w:fill="F1F1F1" w:themeFill="background1" w:themeFillShade="F2"/>
        <w:rPr>
          <w:color w:val="auto"/>
        </w:rPr>
      </w:pPr>
      <w:r>
        <w:rPr>
          <w:color w:val="auto"/>
        </w:rPr>
        <w:t xml:space="preserve">    }</w:t>
      </w:r>
    </w:p>
    <w:p w14:paraId="521C10E5">
      <w:pPr>
        <w:pStyle w:val="166"/>
        <w:shd w:val="clear" w:fill="F1F1F1" w:themeFill="background1" w:themeFillShade="F2"/>
        <w:rPr>
          <w:color w:val="auto"/>
        </w:rPr>
      </w:pPr>
    </w:p>
    <w:p w14:paraId="4D18568C">
      <w:pPr>
        <w:pStyle w:val="166"/>
        <w:shd w:val="clear" w:fill="F1F1F1" w:themeFill="background1" w:themeFillShade="F2"/>
        <w:rPr>
          <w:color w:val="auto"/>
        </w:rPr>
      </w:pPr>
      <w:r>
        <w:rPr>
          <w:color w:val="auto"/>
        </w:rPr>
        <w:t xml:space="preserve">    static void Main(string[] args)</w:t>
      </w:r>
    </w:p>
    <w:p w14:paraId="024B79CD">
      <w:pPr>
        <w:pStyle w:val="166"/>
        <w:shd w:val="clear" w:fill="F1F1F1" w:themeFill="background1" w:themeFillShade="F2"/>
        <w:rPr>
          <w:color w:val="auto"/>
        </w:rPr>
      </w:pPr>
      <w:r>
        <w:rPr>
          <w:color w:val="auto"/>
        </w:rPr>
        <w:t xml:space="preserve">    {</w:t>
      </w:r>
    </w:p>
    <w:p w14:paraId="461022E8">
      <w:pPr>
        <w:pStyle w:val="166"/>
        <w:shd w:val="clear" w:fill="F1F1F1" w:themeFill="background1" w:themeFillShade="F2"/>
        <w:rPr>
          <w:color w:val="auto"/>
        </w:rPr>
      </w:pPr>
      <w:r>
        <w:rPr>
          <w:color w:val="auto"/>
        </w:rPr>
        <w:t xml:space="preserve">        Console.Write("Nhap a: ");</w:t>
      </w:r>
    </w:p>
    <w:p w14:paraId="69EF6978">
      <w:pPr>
        <w:pStyle w:val="166"/>
        <w:shd w:val="clear" w:fill="F1F1F1" w:themeFill="background1" w:themeFillShade="F2"/>
        <w:rPr>
          <w:color w:val="auto"/>
        </w:rPr>
      </w:pPr>
      <w:r>
        <w:rPr>
          <w:color w:val="auto"/>
        </w:rPr>
        <w:t xml:space="preserve">        int a = int.Parse(Console.ReadLine() ?? "0");</w:t>
      </w:r>
    </w:p>
    <w:p w14:paraId="5597F841">
      <w:pPr>
        <w:pStyle w:val="166"/>
        <w:shd w:val="clear" w:fill="F1F1F1" w:themeFill="background1" w:themeFillShade="F2"/>
        <w:rPr>
          <w:color w:val="auto"/>
        </w:rPr>
      </w:pPr>
      <w:r>
        <w:rPr>
          <w:color w:val="auto"/>
        </w:rPr>
        <w:t xml:space="preserve">        Console.Write("Nhap b: ");</w:t>
      </w:r>
    </w:p>
    <w:p w14:paraId="76FD8BE3">
      <w:pPr>
        <w:pStyle w:val="166"/>
        <w:shd w:val="clear" w:fill="F1F1F1" w:themeFill="background1" w:themeFillShade="F2"/>
        <w:rPr>
          <w:color w:val="auto"/>
        </w:rPr>
      </w:pPr>
      <w:r>
        <w:rPr>
          <w:color w:val="auto"/>
        </w:rPr>
        <w:t xml:space="preserve">        int b = int.Parse(Console.ReadLine() ?? "0");</w:t>
      </w:r>
    </w:p>
    <w:p w14:paraId="3AEE7CD9">
      <w:pPr>
        <w:pStyle w:val="166"/>
        <w:shd w:val="clear" w:fill="F1F1F1" w:themeFill="background1" w:themeFillShade="F2"/>
        <w:rPr>
          <w:color w:val="auto"/>
        </w:rPr>
      </w:pPr>
      <w:r>
        <w:rPr>
          <w:color w:val="auto"/>
        </w:rPr>
        <w:t xml:space="preserve">        Console.Write("Nhap c: ");</w:t>
      </w:r>
    </w:p>
    <w:p w14:paraId="53B263E5">
      <w:pPr>
        <w:pStyle w:val="166"/>
        <w:shd w:val="clear" w:fill="F1F1F1" w:themeFill="background1" w:themeFillShade="F2"/>
        <w:rPr>
          <w:color w:val="auto"/>
        </w:rPr>
      </w:pPr>
      <w:r>
        <w:rPr>
          <w:color w:val="auto"/>
        </w:rPr>
        <w:t xml:space="preserve">        int c = int.Parse(Console.ReadLine() ?? "0");</w:t>
      </w:r>
    </w:p>
    <w:p w14:paraId="57E615ED">
      <w:pPr>
        <w:pStyle w:val="166"/>
        <w:shd w:val="clear" w:fill="F1F1F1" w:themeFill="background1" w:themeFillShade="F2"/>
        <w:rPr>
          <w:color w:val="auto"/>
        </w:rPr>
      </w:pPr>
      <w:r>
        <w:rPr>
          <w:color w:val="auto"/>
        </w:rPr>
        <w:t xml:space="preserve">        Console.WriteLine("Gia tri lon nhat: {0}", timMax(a, b, c));</w:t>
      </w:r>
    </w:p>
    <w:p w14:paraId="0E660380">
      <w:pPr>
        <w:pStyle w:val="166"/>
        <w:shd w:val="clear" w:fill="F1F1F1" w:themeFill="background1" w:themeFillShade="F2"/>
        <w:rPr>
          <w:color w:val="auto"/>
        </w:rPr>
      </w:pPr>
      <w:r>
        <w:rPr>
          <w:color w:val="auto"/>
        </w:rPr>
        <w:t xml:space="preserve">    }</w:t>
      </w:r>
    </w:p>
    <w:p w14:paraId="43435559">
      <w:pPr>
        <w:pStyle w:val="166"/>
        <w:shd w:val="clear" w:fill="F1F1F1" w:themeFill="background1" w:themeFillShade="F2"/>
        <w:rPr>
          <w:color w:val="auto"/>
        </w:rPr>
      </w:pPr>
      <w:r>
        <w:rPr>
          <w:color w:val="auto"/>
        </w:rPr>
        <w:t>}</w:t>
      </w:r>
    </w:p>
    <w:p w14:paraId="1258D858">
      <w:pPr>
        <w:pStyle w:val="3"/>
        <w:spacing w:after="80" w:line="276" w:lineRule="auto"/>
        <w:rPr>
          <w:rFonts w:hint="default"/>
          <w:color w:val="auto"/>
          <w:lang w:val="vi-VN"/>
        </w:rPr>
      </w:pPr>
      <w:bookmarkStart w:id="54" w:name="_Toc16928"/>
      <w:r>
        <w:rPr>
          <w:color w:val="auto"/>
        </w:rPr>
        <w:t xml:space="preserve">5. </w:t>
      </w:r>
      <w:r>
        <w:rPr>
          <w:color w:val="auto"/>
          <w:lang w:val="vi-VN"/>
        </w:rPr>
        <w:t>Kết quả</w:t>
      </w:r>
      <w:bookmarkEnd w:id="54"/>
    </w:p>
    <w:p w14:paraId="7D6CA396">
      <w:pPr>
        <w:spacing w:after="80" w:line="276" w:lineRule="auto"/>
        <w:rPr>
          <w:color w:val="auto"/>
        </w:rPr>
      </w:pPr>
      <w:r>
        <w:rPr>
          <w:color w:val="auto"/>
        </w:rPr>
        <w:t>Ví dụ a = 8, b = 12, c = 5 → giá trị lớn nhất là 12.</w:t>
      </w:r>
    </w:p>
    <w:p w14:paraId="55C3BD43">
      <w:pPr>
        <w:spacing w:after="80" w:line="276" w:lineRule="auto"/>
        <w:rPr>
          <w:color w:val="auto"/>
        </w:rPr>
      </w:pPr>
      <w:r>
        <w:rPr>
          <w:color w:val="auto"/>
        </w:rPr>
        <w:t>Lưu ý: kết quả trên là ví dụ minh họa theo logic của mã nguồn; dữ liệu thực tế phụ thuộc vào giá trị người dùng nhập.</w:t>
      </w:r>
    </w:p>
    <w:p w14:paraId="6A464549">
      <w:pPr>
        <w:pStyle w:val="3"/>
        <w:spacing w:after="80" w:line="276" w:lineRule="auto"/>
        <w:rPr>
          <w:color w:val="auto"/>
        </w:rPr>
      </w:pPr>
      <w:bookmarkStart w:id="55" w:name="_Toc5597"/>
      <w:r>
        <w:rPr>
          <w:color w:val="auto"/>
        </w:rPr>
        <w:t>6. Nhận xét</w:t>
      </w:r>
      <w:bookmarkEnd w:id="55"/>
    </w:p>
    <w:p w14:paraId="1998734C">
      <w:pPr>
        <w:spacing w:after="80" w:line="276" w:lineRule="auto"/>
        <w:rPr>
          <w:color w:val="auto"/>
        </w:rPr>
      </w:pPr>
      <w:r>
        <w:rPr>
          <w:color w:val="auto"/>
        </w:rPr>
        <w:t>Thuật toán tìm max đơn giản, chỉ cần duyệt qua ba giá trị và cập nhật biến max khi gặp giá trị lớn hơn.</w:t>
      </w:r>
    </w:p>
    <w:p w14:paraId="639113E2">
      <w:pPr>
        <w:pStyle w:val="2"/>
        <w:spacing w:after="80" w:line="276" w:lineRule="auto"/>
        <w:rPr>
          <w:color w:val="auto"/>
        </w:rPr>
      </w:pPr>
      <w:bookmarkStart w:id="56" w:name="_Toc422"/>
      <w:bookmarkStart w:id="57" w:name="_Toc13110"/>
      <w:r>
        <w:rPr>
          <w:color w:val="auto"/>
        </w:rPr>
        <w:t>Bài 7. Kiểm Tra Số Nguyên Tố</w:t>
      </w:r>
      <w:bookmarkEnd w:id="56"/>
      <w:bookmarkEnd w:id="57"/>
    </w:p>
    <w:p w14:paraId="0C87FEA6">
      <w:pPr>
        <w:pStyle w:val="3"/>
        <w:spacing w:after="80" w:line="276" w:lineRule="auto"/>
        <w:rPr>
          <w:color w:val="auto"/>
        </w:rPr>
      </w:pPr>
      <w:bookmarkStart w:id="58" w:name="_Toc20414"/>
      <w:r>
        <w:rPr>
          <w:color w:val="auto"/>
        </w:rPr>
        <w:t>1. Phát biểu đề bài</w:t>
      </w:r>
      <w:bookmarkEnd w:id="58"/>
    </w:p>
    <w:p w14:paraId="71A5E67E">
      <w:pPr>
        <w:spacing w:after="80" w:line="276" w:lineRule="auto"/>
        <w:rPr>
          <w:color w:val="auto"/>
        </w:rPr>
      </w:pPr>
      <w:r>
        <w:rPr>
          <w:color w:val="auto"/>
        </w:rPr>
        <w:t>Xây dựng phương thức kiểm tra n có phải là số nguyên tố hay không.</w:t>
      </w:r>
    </w:p>
    <w:p w14:paraId="4A88B03F">
      <w:pPr>
        <w:pStyle w:val="3"/>
        <w:spacing w:after="80" w:line="276" w:lineRule="auto"/>
        <w:rPr>
          <w:color w:val="auto"/>
        </w:rPr>
      </w:pPr>
      <w:bookmarkStart w:id="59" w:name="_Toc7627"/>
      <w:r>
        <w:rPr>
          <w:color w:val="auto"/>
        </w:rPr>
        <w:t>2. Ý tưởng</w:t>
      </w:r>
      <w:bookmarkEnd w:id="59"/>
    </w:p>
    <w:p w14:paraId="2ECF6916">
      <w:pPr>
        <w:spacing w:after="80" w:line="276" w:lineRule="auto"/>
        <w:rPr>
          <w:color w:val="auto"/>
        </w:rPr>
      </w:pPr>
      <w:r>
        <w:rPr>
          <w:color w:val="auto"/>
        </w:rPr>
        <w:t>Nếu n &lt; 2 thì không phải số nguyên tố. Duyệt i từ 2 đến khi i*i &gt; n; nếu n chia hết cho i thì kết luận không phải số nguyên tố.</w:t>
      </w:r>
    </w:p>
    <w:p w14:paraId="7E3166A3">
      <w:pPr>
        <w:pStyle w:val="3"/>
        <w:spacing w:after="80" w:line="276" w:lineRule="auto"/>
        <w:rPr>
          <w:color w:val="auto"/>
        </w:rPr>
      </w:pPr>
      <w:bookmarkStart w:id="60" w:name="_Toc1171"/>
      <w:r>
        <w:rPr>
          <w:color w:val="auto"/>
        </w:rPr>
        <w:t>3. Mã giả</w:t>
      </w:r>
      <w:bookmarkEnd w:id="60"/>
    </w:p>
    <w:p w14:paraId="6F4C1275">
      <w:pPr>
        <w:spacing w:after="80" w:line="276" w:lineRule="auto"/>
        <w:rPr>
          <w:color w:val="auto"/>
        </w:rPr>
      </w:pPr>
      <w:r>
        <w:rPr>
          <w:color w:val="auto"/>
        </w:rPr>
        <w:t>LA-NGUYEN-TO(n)</w:t>
      </w:r>
    </w:p>
    <w:p w14:paraId="3F07B026">
      <w:pPr>
        <w:spacing w:after="80" w:line="276" w:lineRule="auto"/>
        <w:rPr>
          <w:color w:val="auto"/>
        </w:rPr>
      </w:pPr>
      <w:r>
        <w:rPr>
          <w:color w:val="auto"/>
        </w:rPr>
        <w:t>1   if n &lt; 2 then return false</w:t>
      </w:r>
    </w:p>
    <w:p w14:paraId="311A016A">
      <w:pPr>
        <w:spacing w:after="80" w:line="276" w:lineRule="auto"/>
        <w:rPr>
          <w:color w:val="auto"/>
        </w:rPr>
      </w:pPr>
      <w:r>
        <w:rPr>
          <w:color w:val="auto"/>
        </w:rPr>
        <w:t>2   for i ← 2 while i*i &lt;= n</w:t>
      </w:r>
    </w:p>
    <w:p w14:paraId="570DC122">
      <w:pPr>
        <w:spacing w:after="80" w:line="276" w:lineRule="auto"/>
        <w:rPr>
          <w:color w:val="auto"/>
        </w:rPr>
      </w:pPr>
      <w:r>
        <w:rPr>
          <w:color w:val="auto"/>
        </w:rPr>
        <w:t>3       if n % i = 0 then return false</w:t>
      </w:r>
    </w:p>
    <w:p w14:paraId="10CE1C62">
      <w:pPr>
        <w:spacing w:after="80" w:line="276" w:lineRule="auto"/>
        <w:rPr>
          <w:color w:val="auto"/>
        </w:rPr>
      </w:pPr>
      <w:r>
        <w:rPr>
          <w:color w:val="auto"/>
        </w:rPr>
        <w:t>4   return true</w:t>
      </w:r>
    </w:p>
    <w:p w14:paraId="62B4F897">
      <w:pPr>
        <w:pStyle w:val="3"/>
        <w:spacing w:after="80" w:line="276" w:lineRule="auto"/>
        <w:rPr>
          <w:color w:val="auto"/>
        </w:rPr>
      </w:pPr>
      <w:bookmarkStart w:id="61" w:name="_Toc12191"/>
      <w:r>
        <w:rPr>
          <w:color w:val="auto"/>
        </w:rPr>
        <w:t xml:space="preserve">4. </w:t>
      </w:r>
      <w:r>
        <w:rPr>
          <w:color w:val="auto"/>
          <w:lang w:val="vi-VN"/>
        </w:rPr>
        <w:t>Chương trình</w:t>
      </w:r>
      <w:bookmarkEnd w:id="61"/>
    </w:p>
    <w:p w14:paraId="4ADB904E">
      <w:pPr>
        <w:pStyle w:val="166"/>
        <w:shd w:val="clear" w:fill="F1F1F1" w:themeFill="background1" w:themeFillShade="F2"/>
        <w:rPr>
          <w:color w:val="auto"/>
        </w:rPr>
      </w:pPr>
      <w:r>
        <w:rPr>
          <w:color w:val="auto"/>
        </w:rPr>
        <w:t>using System;</w:t>
      </w:r>
    </w:p>
    <w:p w14:paraId="046CA4EC">
      <w:pPr>
        <w:pStyle w:val="166"/>
        <w:shd w:val="clear" w:fill="F1F1F1" w:themeFill="background1" w:themeFillShade="F2"/>
        <w:rPr>
          <w:color w:val="auto"/>
        </w:rPr>
      </w:pPr>
    </w:p>
    <w:p w14:paraId="66241F44">
      <w:pPr>
        <w:pStyle w:val="166"/>
        <w:shd w:val="clear" w:fill="F1F1F1" w:themeFill="background1" w:themeFillShade="F2"/>
        <w:rPr>
          <w:color w:val="auto"/>
        </w:rPr>
      </w:pPr>
      <w:r>
        <w:rPr>
          <w:color w:val="auto"/>
        </w:rPr>
        <w:t>class Bai07_KiemTraSoNguyenTo</w:t>
      </w:r>
    </w:p>
    <w:p w14:paraId="3BF195F3">
      <w:pPr>
        <w:pStyle w:val="166"/>
        <w:shd w:val="clear" w:fill="F1F1F1" w:themeFill="background1" w:themeFillShade="F2"/>
        <w:rPr>
          <w:color w:val="auto"/>
        </w:rPr>
      </w:pPr>
      <w:r>
        <w:rPr>
          <w:color w:val="auto"/>
        </w:rPr>
        <w:t>{</w:t>
      </w:r>
    </w:p>
    <w:p w14:paraId="5596FA4E">
      <w:pPr>
        <w:pStyle w:val="166"/>
        <w:shd w:val="clear" w:fill="F1F1F1" w:themeFill="background1" w:themeFillShade="F2"/>
        <w:rPr>
          <w:color w:val="auto"/>
        </w:rPr>
      </w:pPr>
      <w:r>
        <w:rPr>
          <w:color w:val="auto"/>
        </w:rPr>
        <w:t xml:space="preserve">    public static bool laSoNguyenTo(int n)</w:t>
      </w:r>
    </w:p>
    <w:p w14:paraId="67186D02">
      <w:pPr>
        <w:pStyle w:val="166"/>
        <w:shd w:val="clear" w:fill="F1F1F1" w:themeFill="background1" w:themeFillShade="F2"/>
        <w:rPr>
          <w:color w:val="auto"/>
        </w:rPr>
      </w:pPr>
      <w:r>
        <w:rPr>
          <w:color w:val="auto"/>
        </w:rPr>
        <w:t xml:space="preserve">    {</w:t>
      </w:r>
    </w:p>
    <w:p w14:paraId="1A544C6C">
      <w:pPr>
        <w:pStyle w:val="166"/>
        <w:shd w:val="clear" w:fill="F1F1F1" w:themeFill="background1" w:themeFillShade="F2"/>
        <w:rPr>
          <w:color w:val="auto"/>
        </w:rPr>
      </w:pPr>
      <w:r>
        <w:rPr>
          <w:color w:val="auto"/>
        </w:rPr>
        <w:t xml:space="preserve">        if (n &lt; 2) return false;</w:t>
      </w:r>
    </w:p>
    <w:p w14:paraId="4461730A">
      <w:pPr>
        <w:pStyle w:val="166"/>
        <w:shd w:val="clear" w:fill="F1F1F1" w:themeFill="background1" w:themeFillShade="F2"/>
        <w:rPr>
          <w:color w:val="auto"/>
        </w:rPr>
      </w:pPr>
    </w:p>
    <w:p w14:paraId="11EA05BA">
      <w:pPr>
        <w:pStyle w:val="166"/>
        <w:shd w:val="clear" w:fill="F1F1F1" w:themeFill="background1" w:themeFillShade="F2"/>
        <w:rPr>
          <w:color w:val="auto"/>
        </w:rPr>
      </w:pPr>
      <w:r>
        <w:rPr>
          <w:color w:val="auto"/>
        </w:rPr>
        <w:t xml:space="preserve">        for (int i = 2; i * i &lt;= n; i++)</w:t>
      </w:r>
    </w:p>
    <w:p w14:paraId="1DD3027C">
      <w:pPr>
        <w:pStyle w:val="166"/>
        <w:shd w:val="clear" w:fill="F1F1F1" w:themeFill="background1" w:themeFillShade="F2"/>
        <w:rPr>
          <w:color w:val="auto"/>
        </w:rPr>
      </w:pPr>
      <w:r>
        <w:rPr>
          <w:color w:val="auto"/>
        </w:rPr>
        <w:t xml:space="preserve">            if (n % i == 0)</w:t>
      </w:r>
    </w:p>
    <w:p w14:paraId="03C89703">
      <w:pPr>
        <w:pStyle w:val="166"/>
        <w:shd w:val="clear" w:fill="F1F1F1" w:themeFill="background1" w:themeFillShade="F2"/>
        <w:rPr>
          <w:color w:val="auto"/>
        </w:rPr>
      </w:pPr>
      <w:r>
        <w:rPr>
          <w:color w:val="auto"/>
        </w:rPr>
        <w:t xml:space="preserve">                return false;</w:t>
      </w:r>
    </w:p>
    <w:p w14:paraId="04BAF99A">
      <w:pPr>
        <w:pStyle w:val="166"/>
        <w:shd w:val="clear" w:fill="F1F1F1" w:themeFill="background1" w:themeFillShade="F2"/>
        <w:rPr>
          <w:color w:val="auto"/>
        </w:rPr>
      </w:pPr>
    </w:p>
    <w:p w14:paraId="201326FA">
      <w:pPr>
        <w:pStyle w:val="166"/>
        <w:shd w:val="clear" w:fill="F1F1F1" w:themeFill="background1" w:themeFillShade="F2"/>
        <w:rPr>
          <w:color w:val="auto"/>
        </w:rPr>
      </w:pPr>
      <w:r>
        <w:rPr>
          <w:color w:val="auto"/>
        </w:rPr>
        <w:t xml:space="preserve">        return true;</w:t>
      </w:r>
    </w:p>
    <w:p w14:paraId="7B698498">
      <w:pPr>
        <w:pStyle w:val="166"/>
        <w:shd w:val="clear" w:fill="F1F1F1" w:themeFill="background1" w:themeFillShade="F2"/>
        <w:rPr>
          <w:color w:val="auto"/>
        </w:rPr>
      </w:pPr>
      <w:r>
        <w:rPr>
          <w:color w:val="auto"/>
        </w:rPr>
        <w:t xml:space="preserve">    }</w:t>
      </w:r>
    </w:p>
    <w:p w14:paraId="2EBB1CDE">
      <w:pPr>
        <w:pStyle w:val="166"/>
        <w:shd w:val="clear" w:fill="F1F1F1" w:themeFill="background1" w:themeFillShade="F2"/>
        <w:rPr>
          <w:color w:val="auto"/>
        </w:rPr>
      </w:pPr>
    </w:p>
    <w:p w14:paraId="26E9C8A3">
      <w:pPr>
        <w:pStyle w:val="166"/>
        <w:shd w:val="clear" w:fill="F1F1F1" w:themeFill="background1" w:themeFillShade="F2"/>
        <w:rPr>
          <w:color w:val="auto"/>
        </w:rPr>
      </w:pPr>
      <w:r>
        <w:rPr>
          <w:color w:val="auto"/>
        </w:rPr>
        <w:t xml:space="preserve">    static void Main(string[] args)</w:t>
      </w:r>
    </w:p>
    <w:p w14:paraId="47C6FD7E">
      <w:pPr>
        <w:pStyle w:val="166"/>
        <w:shd w:val="clear" w:fill="F1F1F1" w:themeFill="background1" w:themeFillShade="F2"/>
        <w:rPr>
          <w:color w:val="auto"/>
        </w:rPr>
      </w:pPr>
      <w:r>
        <w:rPr>
          <w:color w:val="auto"/>
        </w:rPr>
        <w:t xml:space="preserve">    {</w:t>
      </w:r>
    </w:p>
    <w:p w14:paraId="3D74D678">
      <w:pPr>
        <w:pStyle w:val="166"/>
        <w:shd w:val="clear" w:fill="F1F1F1" w:themeFill="background1" w:themeFillShade="F2"/>
        <w:rPr>
          <w:color w:val="auto"/>
        </w:rPr>
      </w:pPr>
      <w:r>
        <w:rPr>
          <w:color w:val="auto"/>
        </w:rPr>
        <w:t xml:space="preserve">        Console.Write("Nhap n: ");</w:t>
      </w:r>
    </w:p>
    <w:p w14:paraId="3536599C">
      <w:pPr>
        <w:pStyle w:val="166"/>
        <w:shd w:val="clear" w:fill="F1F1F1" w:themeFill="background1" w:themeFillShade="F2"/>
        <w:rPr>
          <w:color w:val="auto"/>
        </w:rPr>
      </w:pPr>
      <w:r>
        <w:rPr>
          <w:color w:val="auto"/>
        </w:rPr>
        <w:t xml:space="preserve">        int n = int.Parse(Console.ReadLine() ?? "0");</w:t>
      </w:r>
    </w:p>
    <w:p w14:paraId="08D5F473">
      <w:pPr>
        <w:pStyle w:val="166"/>
        <w:shd w:val="clear" w:fill="F1F1F1" w:themeFill="background1" w:themeFillShade="F2"/>
        <w:rPr>
          <w:color w:val="auto"/>
        </w:rPr>
      </w:pPr>
    </w:p>
    <w:p w14:paraId="0E63228D">
      <w:pPr>
        <w:pStyle w:val="166"/>
        <w:shd w:val="clear" w:fill="F1F1F1" w:themeFill="background1" w:themeFillShade="F2"/>
        <w:rPr>
          <w:color w:val="auto"/>
        </w:rPr>
      </w:pPr>
      <w:r>
        <w:rPr>
          <w:color w:val="auto"/>
        </w:rPr>
        <w:t xml:space="preserve">        Console.WriteLine(</w:t>
      </w:r>
    </w:p>
    <w:p w14:paraId="3AC3A62C">
      <w:pPr>
        <w:pStyle w:val="166"/>
        <w:shd w:val="clear" w:fill="F1F1F1" w:themeFill="background1" w:themeFillShade="F2"/>
        <w:rPr>
          <w:color w:val="auto"/>
        </w:rPr>
      </w:pPr>
      <w:r>
        <w:rPr>
          <w:color w:val="auto"/>
        </w:rPr>
        <w:t xml:space="preserve">            laSoNguyenTo(n)</w:t>
      </w:r>
    </w:p>
    <w:p w14:paraId="6B33EF32">
      <w:pPr>
        <w:pStyle w:val="166"/>
        <w:shd w:val="clear" w:fill="F1F1F1" w:themeFill="background1" w:themeFillShade="F2"/>
        <w:rPr>
          <w:color w:val="auto"/>
        </w:rPr>
      </w:pPr>
      <w:r>
        <w:rPr>
          <w:color w:val="auto"/>
        </w:rPr>
        <w:t xml:space="preserve">                ? "{0} la so nguyen to."</w:t>
      </w:r>
    </w:p>
    <w:p w14:paraId="7890FAB9">
      <w:pPr>
        <w:pStyle w:val="166"/>
        <w:shd w:val="clear" w:fill="F1F1F1" w:themeFill="background1" w:themeFillShade="F2"/>
        <w:rPr>
          <w:color w:val="auto"/>
        </w:rPr>
      </w:pPr>
      <w:r>
        <w:rPr>
          <w:color w:val="auto"/>
        </w:rPr>
        <w:t xml:space="preserve">                : "{0} khong phai la so nguyen to.", n);</w:t>
      </w:r>
    </w:p>
    <w:p w14:paraId="2675F7EF">
      <w:pPr>
        <w:pStyle w:val="166"/>
        <w:shd w:val="clear" w:fill="F1F1F1" w:themeFill="background1" w:themeFillShade="F2"/>
        <w:rPr>
          <w:color w:val="auto"/>
        </w:rPr>
      </w:pPr>
      <w:r>
        <w:rPr>
          <w:color w:val="auto"/>
        </w:rPr>
        <w:t xml:space="preserve">    }</w:t>
      </w:r>
    </w:p>
    <w:p w14:paraId="1A738A83">
      <w:pPr>
        <w:pStyle w:val="166"/>
        <w:shd w:val="clear" w:fill="F1F1F1" w:themeFill="background1" w:themeFillShade="F2"/>
        <w:rPr>
          <w:color w:val="auto"/>
        </w:rPr>
      </w:pPr>
      <w:r>
        <w:rPr>
          <w:color w:val="auto"/>
        </w:rPr>
        <w:t>}</w:t>
      </w:r>
    </w:p>
    <w:p w14:paraId="3D8F2F83">
      <w:pPr>
        <w:pStyle w:val="3"/>
        <w:spacing w:after="80" w:line="276" w:lineRule="auto"/>
        <w:rPr>
          <w:rFonts w:hint="default"/>
          <w:color w:val="auto"/>
          <w:lang w:val="vi-VN"/>
        </w:rPr>
      </w:pPr>
      <w:bookmarkStart w:id="62" w:name="_Toc22977"/>
      <w:r>
        <w:rPr>
          <w:color w:val="auto"/>
        </w:rPr>
        <w:t xml:space="preserve">5. </w:t>
      </w:r>
      <w:r>
        <w:rPr>
          <w:color w:val="auto"/>
          <w:lang w:val="vi-VN"/>
        </w:rPr>
        <w:t>Kết quả</w:t>
      </w:r>
      <w:bookmarkEnd w:id="62"/>
    </w:p>
    <w:p w14:paraId="197AF692">
      <w:pPr>
        <w:spacing w:after="80" w:line="276" w:lineRule="auto"/>
        <w:rPr>
          <w:color w:val="auto"/>
        </w:rPr>
      </w:pPr>
      <w:r>
        <w:rPr>
          <w:color w:val="auto"/>
        </w:rPr>
        <w:t>Ví dụ n = 17 → 17 là số nguyên tố; n = 18 → 18 không phải là số nguyên tố.</w:t>
      </w:r>
    </w:p>
    <w:p w14:paraId="537D0E96">
      <w:pPr>
        <w:spacing w:after="80" w:line="276" w:lineRule="auto"/>
        <w:rPr>
          <w:color w:val="auto"/>
        </w:rPr>
      </w:pPr>
      <w:r>
        <w:rPr>
          <w:color w:val="auto"/>
        </w:rPr>
        <w:t>Lưu ý: kết quả trên là ví dụ minh họa theo logic của mã nguồn; dữ liệu thực tế phụ thuộc vào giá trị người dùng nhập.</w:t>
      </w:r>
    </w:p>
    <w:p w14:paraId="3F985AF7">
      <w:pPr>
        <w:pStyle w:val="3"/>
        <w:spacing w:after="80" w:line="276" w:lineRule="auto"/>
        <w:rPr>
          <w:color w:val="auto"/>
        </w:rPr>
      </w:pPr>
      <w:bookmarkStart w:id="63" w:name="_Toc15676"/>
      <w:r>
        <w:rPr>
          <w:color w:val="auto"/>
        </w:rPr>
        <w:t>6. Nhận xét</w:t>
      </w:r>
      <w:bookmarkEnd w:id="63"/>
    </w:p>
    <w:p w14:paraId="1F59C19E">
      <w:pPr>
        <w:spacing w:after="80" w:line="276" w:lineRule="auto"/>
        <w:rPr>
          <w:color w:val="auto"/>
        </w:rPr>
      </w:pPr>
      <w:r>
        <w:rPr>
          <w:color w:val="auto"/>
        </w:rPr>
        <w:t>Việc chỉ kiểm tra đến điều kiện i*i &lt;= n giúp giảm số lần thử ước so với duyệt toàn bộ từ 2 đến n-1.</w:t>
      </w:r>
    </w:p>
    <w:p w14:paraId="5E31A949">
      <w:pPr>
        <w:pStyle w:val="2"/>
        <w:spacing w:after="80" w:line="276" w:lineRule="auto"/>
        <w:rPr>
          <w:color w:val="auto"/>
        </w:rPr>
      </w:pPr>
      <w:bookmarkStart w:id="64" w:name="_Toc536"/>
      <w:bookmarkStart w:id="65" w:name="_Toc32521"/>
      <w:r>
        <w:rPr>
          <w:color w:val="auto"/>
        </w:rPr>
        <w:t>Bài 8. Hoán Vị Hai Số Thực Bằng Ref</w:t>
      </w:r>
      <w:bookmarkEnd w:id="64"/>
      <w:bookmarkEnd w:id="65"/>
    </w:p>
    <w:p w14:paraId="15DD5ECD">
      <w:pPr>
        <w:pStyle w:val="3"/>
        <w:spacing w:after="80" w:line="276" w:lineRule="auto"/>
        <w:rPr>
          <w:color w:val="auto"/>
        </w:rPr>
      </w:pPr>
      <w:bookmarkStart w:id="66" w:name="_Toc26313"/>
      <w:r>
        <w:rPr>
          <w:color w:val="auto"/>
        </w:rPr>
        <w:t>1. Phát biểu đề bài</w:t>
      </w:r>
      <w:bookmarkEnd w:id="66"/>
    </w:p>
    <w:p w14:paraId="4F8FAAAF">
      <w:pPr>
        <w:spacing w:after="80" w:line="276" w:lineRule="auto"/>
        <w:rPr>
          <w:color w:val="auto"/>
        </w:rPr>
      </w:pPr>
      <w:r>
        <w:rPr>
          <w:color w:val="auto"/>
        </w:rPr>
        <w:t>Xây dựng phương thức hoán vị hai số thực.</w:t>
      </w:r>
    </w:p>
    <w:p w14:paraId="59872CF7">
      <w:pPr>
        <w:pStyle w:val="3"/>
        <w:spacing w:after="80" w:line="276" w:lineRule="auto"/>
        <w:rPr>
          <w:color w:val="auto"/>
        </w:rPr>
      </w:pPr>
      <w:bookmarkStart w:id="67" w:name="_Toc23386"/>
      <w:r>
        <w:rPr>
          <w:color w:val="auto"/>
        </w:rPr>
        <w:t>2. Ý tưởng</w:t>
      </w:r>
      <w:bookmarkEnd w:id="67"/>
    </w:p>
    <w:p w14:paraId="4CFA2610">
      <w:pPr>
        <w:spacing w:after="80" w:line="276" w:lineRule="auto"/>
        <w:rPr>
          <w:color w:val="auto"/>
        </w:rPr>
      </w:pPr>
      <w:r>
        <w:rPr>
          <w:color w:val="auto"/>
        </w:rPr>
        <w:t>Dùng biến tạm để đổi chỗ x và y. Tham số ref cho phép phương thức thay đổi trực tiếp giá trị của biến bên ngoài.</w:t>
      </w:r>
    </w:p>
    <w:p w14:paraId="34B934BF">
      <w:pPr>
        <w:pStyle w:val="3"/>
        <w:spacing w:after="80" w:line="276" w:lineRule="auto"/>
        <w:rPr>
          <w:color w:val="auto"/>
        </w:rPr>
      </w:pPr>
      <w:bookmarkStart w:id="68" w:name="_Toc8302"/>
      <w:r>
        <w:rPr>
          <w:color w:val="auto"/>
        </w:rPr>
        <w:t>3. Mã giả</w:t>
      </w:r>
      <w:bookmarkEnd w:id="68"/>
    </w:p>
    <w:p w14:paraId="0FA9328B">
      <w:pPr>
        <w:spacing w:after="80" w:line="276" w:lineRule="auto"/>
        <w:rPr>
          <w:color w:val="auto"/>
        </w:rPr>
      </w:pPr>
      <w:r>
        <w:rPr>
          <w:color w:val="auto"/>
        </w:rPr>
        <w:t>H</w:t>
      </w:r>
      <w:r>
        <w:rPr>
          <w:rFonts w:hint="default"/>
          <w:color w:val="auto"/>
          <w:lang w:val="vi-VN"/>
        </w:rPr>
        <w:t>oanVi</w:t>
      </w:r>
      <w:r>
        <w:rPr>
          <w:color w:val="auto"/>
        </w:rPr>
        <w:t>(ref x, ref y)</w:t>
      </w:r>
    </w:p>
    <w:p w14:paraId="7B2A88F0">
      <w:pPr>
        <w:spacing w:after="80" w:line="276" w:lineRule="auto"/>
        <w:rPr>
          <w:color w:val="auto"/>
        </w:rPr>
      </w:pPr>
      <w:r>
        <w:rPr>
          <w:color w:val="auto"/>
        </w:rPr>
        <w:t>1   tam ← x</w:t>
      </w:r>
    </w:p>
    <w:p w14:paraId="7A1EA742">
      <w:pPr>
        <w:spacing w:after="80" w:line="276" w:lineRule="auto"/>
        <w:rPr>
          <w:color w:val="auto"/>
        </w:rPr>
      </w:pPr>
      <w:r>
        <w:rPr>
          <w:color w:val="auto"/>
        </w:rPr>
        <w:t>2   x ← y</w:t>
      </w:r>
    </w:p>
    <w:p w14:paraId="1300E7D6">
      <w:pPr>
        <w:spacing w:after="80" w:line="276" w:lineRule="auto"/>
        <w:rPr>
          <w:color w:val="auto"/>
        </w:rPr>
      </w:pPr>
      <w:r>
        <w:rPr>
          <w:color w:val="auto"/>
        </w:rPr>
        <w:t>3   y ← tam</w:t>
      </w:r>
    </w:p>
    <w:p w14:paraId="08AF7F5A">
      <w:pPr>
        <w:pStyle w:val="3"/>
        <w:spacing w:after="80" w:line="276" w:lineRule="auto"/>
        <w:rPr>
          <w:rFonts w:hint="default"/>
          <w:color w:val="auto"/>
          <w:lang w:val="vi-VN"/>
        </w:rPr>
      </w:pPr>
      <w:bookmarkStart w:id="69" w:name="_Toc2253"/>
      <w:r>
        <w:rPr>
          <w:color w:val="auto"/>
        </w:rPr>
        <w:t xml:space="preserve">4. </w:t>
      </w:r>
      <w:r>
        <w:rPr>
          <w:color w:val="auto"/>
          <w:lang w:val="vi-VN"/>
        </w:rPr>
        <w:t>Chương trình</w:t>
      </w:r>
      <w:bookmarkEnd w:id="69"/>
    </w:p>
    <w:p w14:paraId="0163C78B">
      <w:pPr>
        <w:pStyle w:val="166"/>
        <w:shd w:val="clear" w:fill="F1F1F1" w:themeFill="background1" w:themeFillShade="F2"/>
        <w:rPr>
          <w:color w:val="auto"/>
        </w:rPr>
      </w:pPr>
      <w:r>
        <w:rPr>
          <w:color w:val="auto"/>
        </w:rPr>
        <w:t>using System;</w:t>
      </w:r>
    </w:p>
    <w:p w14:paraId="205258BF">
      <w:pPr>
        <w:pStyle w:val="166"/>
        <w:shd w:val="clear" w:fill="F1F1F1" w:themeFill="background1" w:themeFillShade="F2"/>
        <w:rPr>
          <w:color w:val="auto"/>
        </w:rPr>
      </w:pPr>
    </w:p>
    <w:p w14:paraId="238E3C74">
      <w:pPr>
        <w:pStyle w:val="166"/>
        <w:shd w:val="clear" w:fill="F1F1F1" w:themeFill="background1" w:themeFillShade="F2"/>
        <w:rPr>
          <w:color w:val="auto"/>
        </w:rPr>
      </w:pPr>
      <w:r>
        <w:rPr>
          <w:color w:val="auto"/>
        </w:rPr>
        <w:t>class Bai08_HoanViHaiSoThuc</w:t>
      </w:r>
    </w:p>
    <w:p w14:paraId="6CB23510">
      <w:pPr>
        <w:pStyle w:val="166"/>
        <w:shd w:val="clear" w:fill="F1F1F1" w:themeFill="background1" w:themeFillShade="F2"/>
        <w:rPr>
          <w:color w:val="auto"/>
        </w:rPr>
      </w:pPr>
      <w:r>
        <w:rPr>
          <w:color w:val="auto"/>
        </w:rPr>
        <w:t>{</w:t>
      </w:r>
    </w:p>
    <w:p w14:paraId="7648C96D">
      <w:pPr>
        <w:pStyle w:val="166"/>
        <w:shd w:val="clear" w:fill="F1F1F1" w:themeFill="background1" w:themeFillShade="F2"/>
        <w:rPr>
          <w:color w:val="auto"/>
        </w:rPr>
      </w:pPr>
      <w:r>
        <w:rPr>
          <w:color w:val="auto"/>
        </w:rPr>
        <w:t xml:space="preserve">    public static void hoanVi(ref double x, ref double y)</w:t>
      </w:r>
    </w:p>
    <w:p w14:paraId="022E7E30">
      <w:pPr>
        <w:pStyle w:val="166"/>
        <w:shd w:val="clear" w:fill="F1F1F1" w:themeFill="background1" w:themeFillShade="F2"/>
        <w:rPr>
          <w:color w:val="auto"/>
        </w:rPr>
      </w:pPr>
      <w:r>
        <w:rPr>
          <w:color w:val="auto"/>
        </w:rPr>
        <w:t xml:space="preserve">    {</w:t>
      </w:r>
    </w:p>
    <w:p w14:paraId="41646970">
      <w:pPr>
        <w:pStyle w:val="166"/>
        <w:shd w:val="clear" w:fill="F1F1F1" w:themeFill="background1" w:themeFillShade="F2"/>
        <w:rPr>
          <w:color w:val="auto"/>
        </w:rPr>
      </w:pPr>
      <w:r>
        <w:rPr>
          <w:color w:val="auto"/>
        </w:rPr>
        <w:t xml:space="preserve">        double tam = x;</w:t>
      </w:r>
    </w:p>
    <w:p w14:paraId="228B75E2">
      <w:pPr>
        <w:pStyle w:val="166"/>
        <w:shd w:val="clear" w:fill="F1F1F1" w:themeFill="background1" w:themeFillShade="F2"/>
        <w:rPr>
          <w:color w:val="auto"/>
        </w:rPr>
      </w:pPr>
      <w:r>
        <w:rPr>
          <w:color w:val="auto"/>
        </w:rPr>
        <w:t xml:space="preserve">        x = y;</w:t>
      </w:r>
    </w:p>
    <w:p w14:paraId="7439F14A">
      <w:pPr>
        <w:pStyle w:val="166"/>
        <w:shd w:val="clear" w:fill="F1F1F1" w:themeFill="background1" w:themeFillShade="F2"/>
        <w:rPr>
          <w:color w:val="auto"/>
        </w:rPr>
      </w:pPr>
      <w:r>
        <w:rPr>
          <w:color w:val="auto"/>
        </w:rPr>
        <w:t xml:space="preserve">        y = tam;</w:t>
      </w:r>
    </w:p>
    <w:p w14:paraId="5FFB2A2A">
      <w:pPr>
        <w:pStyle w:val="166"/>
        <w:shd w:val="clear" w:fill="F1F1F1" w:themeFill="background1" w:themeFillShade="F2"/>
        <w:rPr>
          <w:color w:val="auto"/>
        </w:rPr>
      </w:pPr>
      <w:r>
        <w:rPr>
          <w:color w:val="auto"/>
        </w:rPr>
        <w:t xml:space="preserve">    }</w:t>
      </w:r>
    </w:p>
    <w:p w14:paraId="1FE4911D">
      <w:pPr>
        <w:pStyle w:val="166"/>
        <w:shd w:val="clear" w:fill="F1F1F1" w:themeFill="background1" w:themeFillShade="F2"/>
        <w:rPr>
          <w:color w:val="auto"/>
        </w:rPr>
      </w:pPr>
    </w:p>
    <w:p w14:paraId="4E94A6DA">
      <w:pPr>
        <w:pStyle w:val="166"/>
        <w:shd w:val="clear" w:fill="F1F1F1" w:themeFill="background1" w:themeFillShade="F2"/>
        <w:rPr>
          <w:color w:val="auto"/>
        </w:rPr>
      </w:pPr>
      <w:r>
        <w:rPr>
          <w:color w:val="auto"/>
        </w:rPr>
        <w:t xml:space="preserve">    static void Main(string[] args)</w:t>
      </w:r>
    </w:p>
    <w:p w14:paraId="710F7469">
      <w:pPr>
        <w:pStyle w:val="166"/>
        <w:shd w:val="clear" w:fill="F1F1F1" w:themeFill="background1" w:themeFillShade="F2"/>
        <w:rPr>
          <w:color w:val="auto"/>
        </w:rPr>
      </w:pPr>
      <w:r>
        <w:rPr>
          <w:color w:val="auto"/>
        </w:rPr>
        <w:t xml:space="preserve">    {</w:t>
      </w:r>
    </w:p>
    <w:p w14:paraId="4556A23B">
      <w:pPr>
        <w:pStyle w:val="166"/>
        <w:shd w:val="clear" w:fill="F1F1F1" w:themeFill="background1" w:themeFillShade="F2"/>
        <w:rPr>
          <w:color w:val="auto"/>
        </w:rPr>
      </w:pPr>
      <w:r>
        <w:rPr>
          <w:color w:val="auto"/>
        </w:rPr>
        <w:t xml:space="preserve">        Console.Write("Nhap x: ");</w:t>
      </w:r>
    </w:p>
    <w:p w14:paraId="680B40E2">
      <w:pPr>
        <w:pStyle w:val="166"/>
        <w:shd w:val="clear" w:fill="F1F1F1" w:themeFill="background1" w:themeFillShade="F2"/>
        <w:rPr>
          <w:color w:val="auto"/>
        </w:rPr>
      </w:pPr>
      <w:r>
        <w:rPr>
          <w:color w:val="auto"/>
        </w:rPr>
        <w:t xml:space="preserve">        double x = double.Parse(Console.ReadLine() ?? "0");</w:t>
      </w:r>
    </w:p>
    <w:p w14:paraId="0E7D93F3">
      <w:pPr>
        <w:pStyle w:val="166"/>
        <w:shd w:val="clear" w:fill="F1F1F1" w:themeFill="background1" w:themeFillShade="F2"/>
        <w:rPr>
          <w:color w:val="auto"/>
        </w:rPr>
      </w:pPr>
      <w:r>
        <w:rPr>
          <w:color w:val="auto"/>
        </w:rPr>
        <w:t xml:space="preserve">        Console.Write("Nhap y: ");</w:t>
      </w:r>
    </w:p>
    <w:p w14:paraId="07D65856">
      <w:pPr>
        <w:pStyle w:val="166"/>
        <w:shd w:val="clear" w:fill="F1F1F1" w:themeFill="background1" w:themeFillShade="F2"/>
        <w:rPr>
          <w:color w:val="auto"/>
        </w:rPr>
      </w:pPr>
      <w:r>
        <w:rPr>
          <w:color w:val="auto"/>
        </w:rPr>
        <w:t xml:space="preserve">        double y = double.Parse(Console.ReadLine() ?? "0");</w:t>
      </w:r>
    </w:p>
    <w:p w14:paraId="7C3D7F0A">
      <w:pPr>
        <w:pStyle w:val="166"/>
        <w:shd w:val="clear" w:fill="F1F1F1" w:themeFill="background1" w:themeFillShade="F2"/>
        <w:rPr>
          <w:color w:val="auto"/>
        </w:rPr>
      </w:pPr>
    </w:p>
    <w:p w14:paraId="3CDE6D00">
      <w:pPr>
        <w:pStyle w:val="166"/>
        <w:shd w:val="clear" w:fill="F1F1F1" w:themeFill="background1" w:themeFillShade="F2"/>
        <w:rPr>
          <w:color w:val="auto"/>
        </w:rPr>
      </w:pPr>
      <w:r>
        <w:rPr>
          <w:color w:val="auto"/>
        </w:rPr>
        <w:t xml:space="preserve">        hoanVi(ref x, ref y);</w:t>
      </w:r>
    </w:p>
    <w:p w14:paraId="1EEB0F94">
      <w:pPr>
        <w:pStyle w:val="166"/>
        <w:shd w:val="clear" w:fill="F1F1F1" w:themeFill="background1" w:themeFillShade="F2"/>
        <w:rPr>
          <w:color w:val="auto"/>
        </w:rPr>
      </w:pPr>
    </w:p>
    <w:p w14:paraId="0A037CD2">
      <w:pPr>
        <w:pStyle w:val="166"/>
        <w:shd w:val="clear" w:fill="F1F1F1" w:themeFill="background1" w:themeFillShade="F2"/>
        <w:rPr>
          <w:color w:val="auto"/>
        </w:rPr>
      </w:pPr>
      <w:r>
        <w:rPr>
          <w:color w:val="auto"/>
        </w:rPr>
        <w:t xml:space="preserve">        Console.WriteLine("Sau khi hoan vi: x = {0}, y = {1}", x, y);</w:t>
      </w:r>
    </w:p>
    <w:p w14:paraId="604A6D91">
      <w:pPr>
        <w:pStyle w:val="166"/>
        <w:shd w:val="clear" w:fill="F1F1F1" w:themeFill="background1" w:themeFillShade="F2"/>
        <w:rPr>
          <w:color w:val="auto"/>
        </w:rPr>
      </w:pPr>
      <w:r>
        <w:rPr>
          <w:color w:val="auto"/>
        </w:rPr>
        <w:t xml:space="preserve">    }</w:t>
      </w:r>
    </w:p>
    <w:p w14:paraId="7FCC800E">
      <w:pPr>
        <w:pStyle w:val="166"/>
        <w:shd w:val="clear" w:fill="F1F1F1" w:themeFill="background1" w:themeFillShade="F2"/>
        <w:rPr>
          <w:color w:val="auto"/>
        </w:rPr>
      </w:pPr>
      <w:r>
        <w:rPr>
          <w:color w:val="auto"/>
        </w:rPr>
        <w:t>}</w:t>
      </w:r>
    </w:p>
    <w:p w14:paraId="3742BDC4">
      <w:pPr>
        <w:pStyle w:val="3"/>
        <w:spacing w:after="80" w:line="276" w:lineRule="auto"/>
        <w:rPr>
          <w:rFonts w:hint="default"/>
          <w:color w:val="auto"/>
          <w:lang w:val="vi-VN"/>
        </w:rPr>
      </w:pPr>
      <w:bookmarkStart w:id="70" w:name="_Toc2320"/>
      <w:r>
        <w:rPr>
          <w:color w:val="auto"/>
        </w:rPr>
        <w:t xml:space="preserve">5. </w:t>
      </w:r>
      <w:r>
        <w:rPr>
          <w:color w:val="auto"/>
          <w:lang w:val="vi-VN"/>
        </w:rPr>
        <w:t>Kết quả</w:t>
      </w:r>
      <w:bookmarkEnd w:id="70"/>
    </w:p>
    <w:p w14:paraId="2D5512D5">
      <w:pPr>
        <w:spacing w:after="80" w:line="276" w:lineRule="auto"/>
        <w:rPr>
          <w:color w:val="auto"/>
        </w:rPr>
      </w:pPr>
      <w:r>
        <w:rPr>
          <w:color w:val="auto"/>
        </w:rPr>
        <w:t>Ví dụ x = 2.5, y = 7.5 → sau hoán vị x = 7.5, y = 2.5.</w:t>
      </w:r>
    </w:p>
    <w:p w14:paraId="6E50A371">
      <w:pPr>
        <w:spacing w:after="80" w:line="276" w:lineRule="auto"/>
        <w:rPr>
          <w:color w:val="auto"/>
        </w:rPr>
      </w:pPr>
      <w:r>
        <w:rPr>
          <w:color w:val="auto"/>
        </w:rPr>
        <w:t>Lưu ý: kết quả trên là ví dụ minh họa theo logic của mã nguồn; dữ liệu thực tế phụ thuộc vào giá trị người dùng nhập.</w:t>
      </w:r>
    </w:p>
    <w:p w14:paraId="4A821264">
      <w:pPr>
        <w:pStyle w:val="3"/>
        <w:spacing w:after="80" w:line="276" w:lineRule="auto"/>
        <w:rPr>
          <w:color w:val="auto"/>
        </w:rPr>
      </w:pPr>
      <w:bookmarkStart w:id="71" w:name="_Toc31635"/>
      <w:r>
        <w:rPr>
          <w:color w:val="auto"/>
        </w:rPr>
        <w:t>6. Nhận xét</w:t>
      </w:r>
      <w:bookmarkEnd w:id="71"/>
    </w:p>
    <w:p w14:paraId="6AF22726">
      <w:pPr>
        <w:spacing w:after="80" w:line="276" w:lineRule="auto"/>
        <w:rPr>
          <w:color w:val="auto"/>
        </w:rPr>
      </w:pPr>
      <w:r>
        <w:rPr>
          <w:color w:val="auto"/>
        </w:rPr>
        <w:t>Tham số ref cho phép phương thức thay đổi trực tiếp hai biến được truyền vào, phù hợp với bài toán hoán vị.</w:t>
      </w:r>
    </w:p>
    <w:p w14:paraId="22CF84CC">
      <w:pPr>
        <w:pStyle w:val="2"/>
        <w:spacing w:after="80" w:line="276" w:lineRule="auto"/>
        <w:rPr>
          <w:color w:val="auto"/>
        </w:rPr>
      </w:pPr>
      <w:bookmarkStart w:id="72" w:name="_Toc1914"/>
      <w:bookmarkStart w:id="73" w:name="_Toc11220"/>
      <w:r>
        <w:rPr>
          <w:color w:val="auto"/>
        </w:rPr>
        <w:t>Bài 9. Tìm Giá Trị Lớn Nhất Và Nhỏ Nhất</w:t>
      </w:r>
      <w:bookmarkEnd w:id="72"/>
      <w:bookmarkEnd w:id="73"/>
    </w:p>
    <w:p w14:paraId="1F64D3F8">
      <w:pPr>
        <w:pStyle w:val="3"/>
        <w:spacing w:after="80" w:line="276" w:lineRule="auto"/>
        <w:rPr>
          <w:color w:val="auto"/>
        </w:rPr>
      </w:pPr>
      <w:bookmarkStart w:id="74" w:name="_Toc7844"/>
      <w:r>
        <w:rPr>
          <w:color w:val="auto"/>
        </w:rPr>
        <w:t>1. Phát biểu đề bài</w:t>
      </w:r>
      <w:bookmarkEnd w:id="74"/>
    </w:p>
    <w:p w14:paraId="5B503BA5">
      <w:pPr>
        <w:spacing w:after="80" w:line="276" w:lineRule="auto"/>
        <w:rPr>
          <w:color w:val="auto"/>
        </w:rPr>
      </w:pPr>
      <w:r>
        <w:rPr>
          <w:color w:val="auto"/>
        </w:rPr>
        <w:t>Xây dựng phương thức tìm giá trị lớn nhất và nhỏ nhất của ba số thực bằng tham chiếu out.</w:t>
      </w:r>
    </w:p>
    <w:p w14:paraId="65B0DB9C">
      <w:pPr>
        <w:pStyle w:val="3"/>
        <w:spacing w:after="80" w:line="276" w:lineRule="auto"/>
        <w:rPr>
          <w:color w:val="auto"/>
        </w:rPr>
      </w:pPr>
      <w:bookmarkStart w:id="75" w:name="_Toc10926"/>
      <w:r>
        <w:rPr>
          <w:color w:val="auto"/>
        </w:rPr>
        <w:t>2. Ý tưởng</w:t>
      </w:r>
      <w:bookmarkEnd w:id="75"/>
    </w:p>
    <w:p w14:paraId="49CD665A">
      <w:pPr>
        <w:spacing w:after="80" w:line="276" w:lineRule="auto"/>
        <w:rPr>
          <w:color w:val="auto"/>
        </w:rPr>
      </w:pPr>
      <w:r>
        <w:rPr>
          <w:color w:val="auto"/>
        </w:rPr>
        <w:t>Khởi tạo max và min bằng a, sau đó so sánh b và c để cập nhật. Hai kết quả được trả về thông qua out.</w:t>
      </w:r>
    </w:p>
    <w:p w14:paraId="41C053E7">
      <w:pPr>
        <w:pStyle w:val="3"/>
        <w:spacing w:after="80" w:line="276" w:lineRule="auto"/>
        <w:rPr>
          <w:color w:val="auto"/>
        </w:rPr>
      </w:pPr>
      <w:bookmarkStart w:id="76" w:name="_Toc19345"/>
      <w:r>
        <w:rPr>
          <w:color w:val="auto"/>
        </w:rPr>
        <w:t>3. Mã giả</w:t>
      </w:r>
      <w:bookmarkEnd w:id="76"/>
    </w:p>
    <w:p w14:paraId="07C5C1A3">
      <w:pPr>
        <w:spacing w:after="80" w:line="276" w:lineRule="auto"/>
        <w:rPr>
          <w:color w:val="auto"/>
        </w:rPr>
      </w:pPr>
      <w:r>
        <w:rPr>
          <w:color w:val="auto"/>
        </w:rPr>
        <w:t>MAX-MIN(a, b, c, out max, out min)</w:t>
      </w:r>
    </w:p>
    <w:p w14:paraId="0A415FBF">
      <w:pPr>
        <w:spacing w:after="80" w:line="276" w:lineRule="auto"/>
        <w:rPr>
          <w:color w:val="auto"/>
        </w:rPr>
      </w:pPr>
      <w:r>
        <w:rPr>
          <w:color w:val="auto"/>
        </w:rPr>
        <w:t>1   max ← a</w:t>
      </w:r>
    </w:p>
    <w:p w14:paraId="4533582D">
      <w:pPr>
        <w:spacing w:after="80" w:line="276" w:lineRule="auto"/>
        <w:rPr>
          <w:color w:val="auto"/>
        </w:rPr>
      </w:pPr>
      <w:r>
        <w:rPr>
          <w:color w:val="auto"/>
        </w:rPr>
        <w:t>2   min ← a</w:t>
      </w:r>
    </w:p>
    <w:p w14:paraId="18F68603">
      <w:pPr>
        <w:spacing w:after="80" w:line="276" w:lineRule="auto"/>
        <w:rPr>
          <w:color w:val="auto"/>
        </w:rPr>
      </w:pPr>
      <w:r>
        <w:rPr>
          <w:color w:val="auto"/>
        </w:rPr>
        <w:t>3   if b &gt; max then max ← b</w:t>
      </w:r>
    </w:p>
    <w:p w14:paraId="5419E26C">
      <w:pPr>
        <w:spacing w:after="80" w:line="276" w:lineRule="auto"/>
        <w:rPr>
          <w:color w:val="auto"/>
        </w:rPr>
      </w:pPr>
      <w:r>
        <w:rPr>
          <w:color w:val="auto"/>
        </w:rPr>
        <w:t>4   if c &gt; max then max ← c</w:t>
      </w:r>
    </w:p>
    <w:p w14:paraId="33017FE9">
      <w:pPr>
        <w:spacing w:after="80" w:line="276" w:lineRule="auto"/>
        <w:rPr>
          <w:color w:val="auto"/>
        </w:rPr>
      </w:pPr>
      <w:r>
        <w:rPr>
          <w:color w:val="auto"/>
        </w:rPr>
        <w:t>5   if b &lt; min then min ← b</w:t>
      </w:r>
    </w:p>
    <w:p w14:paraId="0C393E34">
      <w:pPr>
        <w:spacing w:after="80" w:line="276" w:lineRule="auto"/>
        <w:rPr>
          <w:color w:val="auto"/>
        </w:rPr>
      </w:pPr>
      <w:r>
        <w:rPr>
          <w:color w:val="auto"/>
        </w:rPr>
        <w:t>6   if c &lt; min then min ← c</w:t>
      </w:r>
    </w:p>
    <w:p w14:paraId="1B414B5A">
      <w:pPr>
        <w:pStyle w:val="3"/>
        <w:spacing w:after="80" w:line="276" w:lineRule="auto"/>
        <w:rPr>
          <w:rFonts w:hint="default"/>
          <w:color w:val="auto"/>
          <w:lang w:val="vi-VN"/>
        </w:rPr>
      </w:pPr>
      <w:bookmarkStart w:id="77" w:name="_Toc658"/>
      <w:r>
        <w:rPr>
          <w:color w:val="auto"/>
        </w:rPr>
        <w:t xml:space="preserve">4. </w:t>
      </w:r>
      <w:r>
        <w:rPr>
          <w:color w:val="auto"/>
          <w:lang w:val="vi-VN"/>
        </w:rPr>
        <w:t>Chương trình</w:t>
      </w:r>
      <w:bookmarkEnd w:id="77"/>
    </w:p>
    <w:p w14:paraId="0095B6C7">
      <w:pPr>
        <w:pStyle w:val="166"/>
        <w:shd w:val="clear" w:fill="F1F1F1" w:themeFill="background1" w:themeFillShade="F2"/>
        <w:rPr>
          <w:color w:val="auto"/>
        </w:rPr>
      </w:pPr>
      <w:r>
        <w:rPr>
          <w:color w:val="auto"/>
        </w:rPr>
        <w:t>using System;</w:t>
      </w:r>
    </w:p>
    <w:p w14:paraId="3395C3F6">
      <w:pPr>
        <w:pStyle w:val="166"/>
        <w:shd w:val="clear" w:fill="F1F1F1" w:themeFill="background1" w:themeFillShade="F2"/>
        <w:rPr>
          <w:color w:val="auto"/>
        </w:rPr>
      </w:pPr>
    </w:p>
    <w:p w14:paraId="63D1AF41">
      <w:pPr>
        <w:pStyle w:val="166"/>
        <w:shd w:val="clear" w:fill="F1F1F1" w:themeFill="background1" w:themeFillShade="F2"/>
        <w:rPr>
          <w:color w:val="auto"/>
        </w:rPr>
      </w:pPr>
      <w:r>
        <w:rPr>
          <w:color w:val="auto"/>
        </w:rPr>
        <w:t>class Bai09_TimMaxMinBaSo</w:t>
      </w:r>
    </w:p>
    <w:p w14:paraId="1C559AF7">
      <w:pPr>
        <w:pStyle w:val="166"/>
        <w:shd w:val="clear" w:fill="F1F1F1" w:themeFill="background1" w:themeFillShade="F2"/>
        <w:rPr>
          <w:color w:val="auto"/>
        </w:rPr>
      </w:pPr>
      <w:r>
        <w:rPr>
          <w:color w:val="auto"/>
        </w:rPr>
        <w:t>{</w:t>
      </w:r>
    </w:p>
    <w:p w14:paraId="421655B4">
      <w:pPr>
        <w:pStyle w:val="166"/>
        <w:shd w:val="clear" w:fill="F1F1F1" w:themeFill="background1" w:themeFillShade="F2"/>
        <w:rPr>
          <w:color w:val="auto"/>
        </w:rPr>
      </w:pPr>
      <w:r>
        <w:rPr>
          <w:color w:val="auto"/>
        </w:rPr>
        <w:t xml:space="preserve">    public static void timMaxMin(double a, double b, double c,</w:t>
      </w:r>
    </w:p>
    <w:p w14:paraId="6CB40615">
      <w:pPr>
        <w:pStyle w:val="166"/>
        <w:shd w:val="clear" w:fill="F1F1F1" w:themeFill="background1" w:themeFillShade="F2"/>
        <w:rPr>
          <w:color w:val="auto"/>
        </w:rPr>
      </w:pPr>
      <w:r>
        <w:rPr>
          <w:color w:val="auto"/>
        </w:rPr>
        <w:t xml:space="preserve">                                 out double max, out double min)</w:t>
      </w:r>
    </w:p>
    <w:p w14:paraId="2AADD998">
      <w:pPr>
        <w:pStyle w:val="166"/>
        <w:shd w:val="clear" w:fill="F1F1F1" w:themeFill="background1" w:themeFillShade="F2"/>
        <w:rPr>
          <w:color w:val="auto"/>
        </w:rPr>
      </w:pPr>
      <w:r>
        <w:rPr>
          <w:color w:val="auto"/>
        </w:rPr>
        <w:t xml:space="preserve">    {</w:t>
      </w:r>
    </w:p>
    <w:p w14:paraId="29C00F30">
      <w:pPr>
        <w:pStyle w:val="166"/>
        <w:shd w:val="clear" w:fill="F1F1F1" w:themeFill="background1" w:themeFillShade="F2"/>
        <w:rPr>
          <w:color w:val="auto"/>
        </w:rPr>
      </w:pPr>
      <w:r>
        <w:rPr>
          <w:color w:val="auto"/>
        </w:rPr>
        <w:t xml:space="preserve">        max = a;</w:t>
      </w:r>
    </w:p>
    <w:p w14:paraId="78AC1D58">
      <w:pPr>
        <w:pStyle w:val="166"/>
        <w:shd w:val="clear" w:fill="F1F1F1" w:themeFill="background1" w:themeFillShade="F2"/>
        <w:rPr>
          <w:color w:val="auto"/>
        </w:rPr>
      </w:pPr>
      <w:r>
        <w:rPr>
          <w:color w:val="auto"/>
        </w:rPr>
        <w:t xml:space="preserve">        min = a;</w:t>
      </w:r>
    </w:p>
    <w:p w14:paraId="0C2C273A">
      <w:pPr>
        <w:pStyle w:val="166"/>
        <w:shd w:val="clear" w:fill="F1F1F1" w:themeFill="background1" w:themeFillShade="F2"/>
        <w:rPr>
          <w:color w:val="auto"/>
        </w:rPr>
      </w:pPr>
    </w:p>
    <w:p w14:paraId="7012E70C">
      <w:pPr>
        <w:pStyle w:val="166"/>
        <w:shd w:val="clear" w:fill="F1F1F1" w:themeFill="background1" w:themeFillShade="F2"/>
        <w:rPr>
          <w:color w:val="auto"/>
        </w:rPr>
      </w:pPr>
      <w:r>
        <w:rPr>
          <w:color w:val="auto"/>
        </w:rPr>
        <w:t xml:space="preserve">        if (b &gt; max) max = b;</w:t>
      </w:r>
    </w:p>
    <w:p w14:paraId="45A8DA58">
      <w:pPr>
        <w:pStyle w:val="166"/>
        <w:shd w:val="clear" w:fill="F1F1F1" w:themeFill="background1" w:themeFillShade="F2"/>
        <w:rPr>
          <w:color w:val="auto"/>
        </w:rPr>
      </w:pPr>
      <w:r>
        <w:rPr>
          <w:color w:val="auto"/>
        </w:rPr>
        <w:t xml:space="preserve">        if (c &gt; max) max = c;</w:t>
      </w:r>
    </w:p>
    <w:p w14:paraId="7E73F3C2">
      <w:pPr>
        <w:pStyle w:val="166"/>
        <w:shd w:val="clear" w:fill="F1F1F1" w:themeFill="background1" w:themeFillShade="F2"/>
        <w:rPr>
          <w:color w:val="auto"/>
        </w:rPr>
      </w:pPr>
      <w:r>
        <w:rPr>
          <w:color w:val="auto"/>
        </w:rPr>
        <w:t xml:space="preserve">        if (b &lt; min) min = b;</w:t>
      </w:r>
    </w:p>
    <w:p w14:paraId="32FE94A4">
      <w:pPr>
        <w:pStyle w:val="166"/>
        <w:shd w:val="clear" w:fill="F1F1F1" w:themeFill="background1" w:themeFillShade="F2"/>
        <w:rPr>
          <w:color w:val="auto"/>
        </w:rPr>
      </w:pPr>
      <w:r>
        <w:rPr>
          <w:color w:val="auto"/>
        </w:rPr>
        <w:t xml:space="preserve">        if (c &lt; min) min = c;</w:t>
      </w:r>
    </w:p>
    <w:p w14:paraId="55B90FDD">
      <w:pPr>
        <w:pStyle w:val="166"/>
        <w:shd w:val="clear" w:fill="F1F1F1" w:themeFill="background1" w:themeFillShade="F2"/>
        <w:rPr>
          <w:color w:val="auto"/>
        </w:rPr>
      </w:pPr>
      <w:r>
        <w:rPr>
          <w:color w:val="auto"/>
        </w:rPr>
        <w:t xml:space="preserve">    }</w:t>
      </w:r>
    </w:p>
    <w:p w14:paraId="6F4DE3A1">
      <w:pPr>
        <w:pStyle w:val="166"/>
        <w:shd w:val="clear" w:fill="F1F1F1" w:themeFill="background1" w:themeFillShade="F2"/>
        <w:rPr>
          <w:color w:val="auto"/>
        </w:rPr>
      </w:pPr>
    </w:p>
    <w:p w14:paraId="24A618A8">
      <w:pPr>
        <w:pStyle w:val="166"/>
        <w:shd w:val="clear" w:fill="F1F1F1" w:themeFill="background1" w:themeFillShade="F2"/>
        <w:rPr>
          <w:color w:val="auto"/>
        </w:rPr>
      </w:pPr>
      <w:r>
        <w:rPr>
          <w:color w:val="auto"/>
        </w:rPr>
        <w:t xml:space="preserve">    static void Main(string[] args)</w:t>
      </w:r>
    </w:p>
    <w:p w14:paraId="0561BF29">
      <w:pPr>
        <w:pStyle w:val="166"/>
        <w:shd w:val="clear" w:fill="F1F1F1" w:themeFill="background1" w:themeFillShade="F2"/>
        <w:rPr>
          <w:color w:val="auto"/>
        </w:rPr>
      </w:pPr>
      <w:r>
        <w:rPr>
          <w:color w:val="auto"/>
        </w:rPr>
        <w:t xml:space="preserve">    {</w:t>
      </w:r>
    </w:p>
    <w:p w14:paraId="1C5CC408">
      <w:pPr>
        <w:pStyle w:val="166"/>
        <w:shd w:val="clear" w:fill="F1F1F1" w:themeFill="background1" w:themeFillShade="F2"/>
        <w:rPr>
          <w:color w:val="auto"/>
        </w:rPr>
      </w:pPr>
      <w:r>
        <w:rPr>
          <w:color w:val="auto"/>
        </w:rPr>
        <w:t xml:space="preserve">        Console.Write("Nhap a: ");</w:t>
      </w:r>
    </w:p>
    <w:p w14:paraId="57C818E3">
      <w:pPr>
        <w:pStyle w:val="166"/>
        <w:shd w:val="clear" w:fill="F1F1F1" w:themeFill="background1" w:themeFillShade="F2"/>
        <w:rPr>
          <w:color w:val="auto"/>
        </w:rPr>
      </w:pPr>
      <w:r>
        <w:rPr>
          <w:color w:val="auto"/>
        </w:rPr>
        <w:t xml:space="preserve">        double a = double.Parse(Console.ReadLine() ?? "0");</w:t>
      </w:r>
    </w:p>
    <w:p w14:paraId="690F940A">
      <w:pPr>
        <w:pStyle w:val="166"/>
        <w:shd w:val="clear" w:fill="F1F1F1" w:themeFill="background1" w:themeFillShade="F2"/>
        <w:rPr>
          <w:color w:val="auto"/>
        </w:rPr>
      </w:pPr>
      <w:r>
        <w:rPr>
          <w:color w:val="auto"/>
        </w:rPr>
        <w:t xml:space="preserve">        Console.Write("Nhap b: ");</w:t>
      </w:r>
    </w:p>
    <w:p w14:paraId="61C4CB67">
      <w:pPr>
        <w:pStyle w:val="166"/>
        <w:shd w:val="clear" w:fill="F1F1F1" w:themeFill="background1" w:themeFillShade="F2"/>
        <w:rPr>
          <w:color w:val="auto"/>
        </w:rPr>
      </w:pPr>
      <w:r>
        <w:rPr>
          <w:color w:val="auto"/>
        </w:rPr>
        <w:t xml:space="preserve">        double b = double.Parse(Console.ReadLine() ?? "0");</w:t>
      </w:r>
    </w:p>
    <w:p w14:paraId="0DAC537C">
      <w:pPr>
        <w:pStyle w:val="166"/>
        <w:shd w:val="clear" w:fill="F1F1F1" w:themeFill="background1" w:themeFillShade="F2"/>
        <w:rPr>
          <w:color w:val="auto"/>
        </w:rPr>
      </w:pPr>
      <w:r>
        <w:rPr>
          <w:color w:val="auto"/>
        </w:rPr>
        <w:t xml:space="preserve">        Console.Write("Nhap c: ");</w:t>
      </w:r>
    </w:p>
    <w:p w14:paraId="58A65D40">
      <w:pPr>
        <w:pStyle w:val="166"/>
        <w:shd w:val="clear" w:fill="F1F1F1" w:themeFill="background1" w:themeFillShade="F2"/>
        <w:rPr>
          <w:color w:val="auto"/>
        </w:rPr>
      </w:pPr>
      <w:r>
        <w:rPr>
          <w:color w:val="auto"/>
        </w:rPr>
        <w:t xml:space="preserve">        double c = double.Parse(Console.ReadLine() ?? "0");</w:t>
      </w:r>
    </w:p>
    <w:p w14:paraId="69600ED8">
      <w:pPr>
        <w:pStyle w:val="166"/>
        <w:shd w:val="clear" w:fill="F1F1F1" w:themeFill="background1" w:themeFillShade="F2"/>
        <w:rPr>
          <w:color w:val="auto"/>
        </w:rPr>
      </w:pPr>
    </w:p>
    <w:p w14:paraId="3913DDEE">
      <w:pPr>
        <w:pStyle w:val="166"/>
        <w:shd w:val="clear" w:fill="F1F1F1" w:themeFill="background1" w:themeFillShade="F2"/>
        <w:rPr>
          <w:color w:val="auto"/>
        </w:rPr>
      </w:pPr>
      <w:r>
        <w:rPr>
          <w:color w:val="auto"/>
        </w:rPr>
        <w:t xml:space="preserve">        timMaxMin(a, b, c, out double max, out double min);</w:t>
      </w:r>
    </w:p>
    <w:p w14:paraId="6FDD7E4B">
      <w:pPr>
        <w:pStyle w:val="166"/>
        <w:shd w:val="clear" w:fill="F1F1F1" w:themeFill="background1" w:themeFillShade="F2"/>
        <w:rPr>
          <w:color w:val="auto"/>
        </w:rPr>
      </w:pPr>
    </w:p>
    <w:p w14:paraId="645C552D">
      <w:pPr>
        <w:pStyle w:val="166"/>
        <w:shd w:val="clear" w:fill="F1F1F1" w:themeFill="background1" w:themeFillShade="F2"/>
        <w:rPr>
          <w:color w:val="auto"/>
        </w:rPr>
      </w:pPr>
      <w:r>
        <w:rPr>
          <w:color w:val="auto"/>
        </w:rPr>
        <w:t xml:space="preserve">        Console.WriteLine("Gia tri lon nhat: {0}", max);</w:t>
      </w:r>
    </w:p>
    <w:p w14:paraId="700A7BE6">
      <w:pPr>
        <w:pStyle w:val="166"/>
        <w:shd w:val="clear" w:fill="F1F1F1" w:themeFill="background1" w:themeFillShade="F2"/>
        <w:rPr>
          <w:color w:val="auto"/>
        </w:rPr>
      </w:pPr>
      <w:r>
        <w:rPr>
          <w:color w:val="auto"/>
        </w:rPr>
        <w:t xml:space="preserve">        Console.WriteLine("Gia tri nho nhat: {0}", min);</w:t>
      </w:r>
    </w:p>
    <w:p w14:paraId="1AAF5C0D">
      <w:pPr>
        <w:pStyle w:val="166"/>
        <w:shd w:val="clear" w:fill="F1F1F1" w:themeFill="background1" w:themeFillShade="F2"/>
        <w:rPr>
          <w:color w:val="auto"/>
        </w:rPr>
      </w:pPr>
      <w:r>
        <w:rPr>
          <w:color w:val="auto"/>
        </w:rPr>
        <w:t xml:space="preserve">    }</w:t>
      </w:r>
    </w:p>
    <w:p w14:paraId="6370E794">
      <w:pPr>
        <w:pStyle w:val="166"/>
        <w:shd w:val="clear" w:fill="F1F1F1" w:themeFill="background1" w:themeFillShade="F2"/>
        <w:rPr>
          <w:color w:val="auto"/>
        </w:rPr>
      </w:pPr>
      <w:r>
        <w:rPr>
          <w:color w:val="auto"/>
        </w:rPr>
        <w:t>}</w:t>
      </w:r>
    </w:p>
    <w:p w14:paraId="63538DC8">
      <w:pPr>
        <w:pStyle w:val="3"/>
        <w:spacing w:after="80" w:line="276" w:lineRule="auto"/>
        <w:rPr>
          <w:rFonts w:hint="default"/>
          <w:color w:val="auto"/>
          <w:lang w:val="vi-VN"/>
        </w:rPr>
      </w:pPr>
      <w:bookmarkStart w:id="78" w:name="_Toc5764"/>
      <w:r>
        <w:rPr>
          <w:color w:val="auto"/>
        </w:rPr>
        <w:t xml:space="preserve">5. </w:t>
      </w:r>
      <w:r>
        <w:rPr>
          <w:color w:val="auto"/>
          <w:lang w:val="vi-VN"/>
        </w:rPr>
        <w:t>Kết quả</w:t>
      </w:r>
      <w:bookmarkEnd w:id="78"/>
    </w:p>
    <w:p w14:paraId="5827D84F">
      <w:pPr>
        <w:spacing w:after="80" w:line="276" w:lineRule="auto"/>
        <w:rPr>
          <w:color w:val="auto"/>
        </w:rPr>
      </w:pPr>
      <w:r>
        <w:rPr>
          <w:color w:val="auto"/>
        </w:rPr>
        <w:t>Ví dụ a = 2.5, b = -4.0, c = 8.2 → max = 8.2, min = -4.0.</w:t>
      </w:r>
    </w:p>
    <w:p w14:paraId="6C2F67D2">
      <w:pPr>
        <w:spacing w:after="80" w:line="276" w:lineRule="auto"/>
        <w:rPr>
          <w:color w:val="auto"/>
        </w:rPr>
      </w:pPr>
      <w:r>
        <w:rPr>
          <w:color w:val="auto"/>
        </w:rPr>
        <w:t>Lưu ý: kết quả trên là ví dụ minh họa theo logic của mã nguồn; dữ liệu thực tế phụ thuộc vào giá trị người dùng nhập.</w:t>
      </w:r>
    </w:p>
    <w:p w14:paraId="33FA9AD8">
      <w:pPr>
        <w:pStyle w:val="3"/>
        <w:spacing w:after="80" w:line="276" w:lineRule="auto"/>
        <w:rPr>
          <w:color w:val="auto"/>
        </w:rPr>
      </w:pPr>
      <w:bookmarkStart w:id="79" w:name="_Toc24061"/>
      <w:r>
        <w:rPr>
          <w:color w:val="auto"/>
        </w:rPr>
        <w:t>6. Nhận xét</w:t>
      </w:r>
      <w:bookmarkEnd w:id="79"/>
    </w:p>
    <w:p w14:paraId="768F40A2">
      <w:pPr>
        <w:spacing w:after="80" w:line="276" w:lineRule="auto"/>
        <w:rPr>
          <w:color w:val="auto"/>
        </w:rPr>
      </w:pPr>
      <w:r>
        <w:rPr>
          <w:color w:val="auto"/>
        </w:rPr>
        <w:t>Tham số out cho phép phương thức trả về đồng thời hai giá trị max và min.</w:t>
      </w:r>
    </w:p>
    <w:p w14:paraId="3B151F0E">
      <w:pPr>
        <w:spacing w:after="80" w:line="276" w:lineRule="auto"/>
        <w:rPr>
          <w:color w:val="auto"/>
        </w:rPr>
      </w:pPr>
      <w:r>
        <w:rPr>
          <w:color w:val="auto"/>
        </w:rPr>
        <w:br w:type="page"/>
      </w:r>
    </w:p>
    <w:p w14:paraId="65D7D481">
      <w:pPr>
        <w:pStyle w:val="2"/>
        <w:spacing w:after="80" w:line="276" w:lineRule="auto"/>
        <w:rPr>
          <w:color w:val="auto"/>
        </w:rPr>
      </w:pPr>
      <w:bookmarkStart w:id="80" w:name="_Toc13078"/>
      <w:bookmarkStart w:id="81" w:name="_Toc5721"/>
      <w:r>
        <w:rPr>
          <w:color w:val="auto"/>
        </w:rPr>
        <w:t>Bài 10. Kiểm Tra Chuỗi Đối Xứng</w:t>
      </w:r>
      <w:bookmarkEnd w:id="80"/>
      <w:bookmarkEnd w:id="81"/>
    </w:p>
    <w:p w14:paraId="0DD0138A">
      <w:pPr>
        <w:pStyle w:val="3"/>
        <w:spacing w:after="80" w:line="276" w:lineRule="auto"/>
        <w:rPr>
          <w:color w:val="auto"/>
        </w:rPr>
      </w:pPr>
      <w:bookmarkStart w:id="82" w:name="_Toc20717"/>
      <w:r>
        <w:rPr>
          <w:color w:val="auto"/>
        </w:rPr>
        <w:t>1. Phát biểu đề bài</w:t>
      </w:r>
      <w:bookmarkEnd w:id="82"/>
    </w:p>
    <w:p w14:paraId="1438B11B">
      <w:pPr>
        <w:spacing w:after="80" w:line="276" w:lineRule="auto"/>
        <w:rPr>
          <w:color w:val="auto"/>
        </w:rPr>
      </w:pPr>
      <w:r>
        <w:rPr>
          <w:color w:val="auto"/>
        </w:rPr>
        <w:t>Viết phương thức thành viên kiểm tra chuỗi có đối xứng hay không.</w:t>
      </w:r>
    </w:p>
    <w:p w14:paraId="2B9888DC">
      <w:pPr>
        <w:pStyle w:val="3"/>
        <w:spacing w:after="80" w:line="276" w:lineRule="auto"/>
        <w:rPr>
          <w:color w:val="auto"/>
        </w:rPr>
      </w:pPr>
      <w:bookmarkStart w:id="83" w:name="_Toc239"/>
      <w:r>
        <w:rPr>
          <w:color w:val="auto"/>
        </w:rPr>
        <w:t>2. Ý tưởng</w:t>
      </w:r>
      <w:bookmarkEnd w:id="83"/>
    </w:p>
    <w:p w14:paraId="6B8991BC">
      <w:pPr>
        <w:spacing w:after="80" w:line="276" w:lineRule="auto"/>
        <w:rPr>
          <w:color w:val="auto"/>
        </w:rPr>
      </w:pPr>
      <w:r>
        <w:rPr>
          <w:color w:val="auto"/>
        </w:rPr>
        <w:t>Dùng hai vị trí i ở đầu và j ở cuối chuỗi. So sánh từng cặp ký tự, sau đó tăng i và giảm j cho đến khi gặp nhau.</w:t>
      </w:r>
    </w:p>
    <w:p w14:paraId="40C2AD0B">
      <w:pPr>
        <w:pStyle w:val="3"/>
        <w:spacing w:after="80" w:line="276" w:lineRule="auto"/>
        <w:rPr>
          <w:color w:val="auto"/>
        </w:rPr>
      </w:pPr>
      <w:bookmarkStart w:id="84" w:name="_Toc29065"/>
      <w:r>
        <w:rPr>
          <w:color w:val="auto"/>
        </w:rPr>
        <w:t>3. Mã giả</w:t>
      </w:r>
      <w:bookmarkEnd w:id="84"/>
    </w:p>
    <w:p w14:paraId="06859D5B">
      <w:pPr>
        <w:spacing w:after="80" w:line="276" w:lineRule="auto"/>
        <w:rPr>
          <w:color w:val="auto"/>
        </w:rPr>
      </w:pPr>
      <w:r>
        <w:rPr>
          <w:color w:val="auto"/>
        </w:rPr>
        <w:t>D</w:t>
      </w:r>
      <w:r>
        <w:rPr>
          <w:rFonts w:hint="default"/>
          <w:color w:val="auto"/>
          <w:lang w:val="vi-VN"/>
        </w:rPr>
        <w:t>oiXung</w:t>
      </w:r>
      <w:r>
        <w:rPr>
          <w:color w:val="auto"/>
        </w:rPr>
        <w:t>(chuoi)</w:t>
      </w:r>
    </w:p>
    <w:p w14:paraId="55F0679B">
      <w:pPr>
        <w:spacing w:after="80" w:line="276" w:lineRule="auto"/>
        <w:rPr>
          <w:color w:val="auto"/>
        </w:rPr>
      </w:pPr>
      <w:r>
        <w:rPr>
          <w:color w:val="auto"/>
        </w:rPr>
        <w:t>1   i ← 0, j ← length(chuoi) - 1</w:t>
      </w:r>
    </w:p>
    <w:p w14:paraId="7B70B8F1">
      <w:pPr>
        <w:spacing w:after="80" w:line="276" w:lineRule="auto"/>
        <w:rPr>
          <w:color w:val="auto"/>
        </w:rPr>
      </w:pPr>
      <w:r>
        <w:rPr>
          <w:color w:val="auto"/>
        </w:rPr>
        <w:t>2   while i &lt; j</w:t>
      </w:r>
    </w:p>
    <w:p w14:paraId="10A183A7">
      <w:pPr>
        <w:spacing w:after="80" w:line="276" w:lineRule="auto"/>
        <w:rPr>
          <w:color w:val="auto"/>
        </w:rPr>
      </w:pPr>
      <w:r>
        <w:rPr>
          <w:color w:val="auto"/>
        </w:rPr>
        <w:t>3       if chuoi[i] != chuoi[j] then return false</w:t>
      </w:r>
    </w:p>
    <w:p w14:paraId="38257B11">
      <w:pPr>
        <w:spacing w:after="80" w:line="276" w:lineRule="auto"/>
        <w:rPr>
          <w:color w:val="auto"/>
        </w:rPr>
      </w:pPr>
      <w:r>
        <w:rPr>
          <w:color w:val="auto"/>
        </w:rPr>
        <w:t>4       i ← i + 1, j ← j - 1</w:t>
      </w:r>
    </w:p>
    <w:p w14:paraId="28CF8ECD">
      <w:pPr>
        <w:spacing w:after="80" w:line="276" w:lineRule="auto"/>
        <w:rPr>
          <w:color w:val="auto"/>
        </w:rPr>
      </w:pPr>
      <w:r>
        <w:rPr>
          <w:color w:val="auto"/>
        </w:rPr>
        <w:t>5   return true</w:t>
      </w:r>
    </w:p>
    <w:p w14:paraId="6779BD3D">
      <w:pPr>
        <w:pStyle w:val="3"/>
        <w:spacing w:after="80" w:line="276" w:lineRule="auto"/>
        <w:rPr>
          <w:rFonts w:hint="default"/>
          <w:color w:val="auto"/>
          <w:lang w:val="vi-VN"/>
        </w:rPr>
      </w:pPr>
      <w:bookmarkStart w:id="85" w:name="_Toc1611"/>
      <w:r>
        <w:rPr>
          <w:color w:val="auto"/>
        </w:rPr>
        <w:t xml:space="preserve">4. </w:t>
      </w:r>
      <w:r>
        <w:rPr>
          <w:color w:val="auto"/>
          <w:lang w:val="vi-VN"/>
        </w:rPr>
        <w:t>Chương trình</w:t>
      </w:r>
      <w:bookmarkEnd w:id="85"/>
    </w:p>
    <w:p w14:paraId="0F1245D5">
      <w:pPr>
        <w:pStyle w:val="166"/>
        <w:shd w:val="clear" w:fill="F1F1F1" w:themeFill="background1" w:themeFillShade="F2"/>
        <w:rPr>
          <w:color w:val="auto"/>
        </w:rPr>
      </w:pPr>
      <w:r>
        <w:rPr>
          <w:color w:val="auto"/>
        </w:rPr>
        <w:t>using System;</w:t>
      </w:r>
    </w:p>
    <w:p w14:paraId="0964A6AF">
      <w:pPr>
        <w:pStyle w:val="166"/>
        <w:shd w:val="clear" w:fill="F1F1F1" w:themeFill="background1" w:themeFillShade="F2"/>
        <w:rPr>
          <w:color w:val="auto"/>
        </w:rPr>
      </w:pPr>
    </w:p>
    <w:p w14:paraId="7CBE1518">
      <w:pPr>
        <w:pStyle w:val="166"/>
        <w:shd w:val="clear" w:fill="F1F1F1" w:themeFill="background1" w:themeFillShade="F2"/>
        <w:rPr>
          <w:color w:val="auto"/>
        </w:rPr>
      </w:pPr>
      <w:r>
        <w:rPr>
          <w:color w:val="auto"/>
        </w:rPr>
        <w:t>class Bai10_ChuoiDoiXung</w:t>
      </w:r>
    </w:p>
    <w:p w14:paraId="1DCB8766">
      <w:pPr>
        <w:pStyle w:val="166"/>
        <w:shd w:val="clear" w:fill="F1F1F1" w:themeFill="background1" w:themeFillShade="F2"/>
        <w:rPr>
          <w:color w:val="auto"/>
        </w:rPr>
      </w:pPr>
      <w:r>
        <w:rPr>
          <w:color w:val="auto"/>
        </w:rPr>
        <w:t>{</w:t>
      </w:r>
    </w:p>
    <w:p w14:paraId="4CC5EB08">
      <w:pPr>
        <w:pStyle w:val="166"/>
        <w:shd w:val="clear" w:fill="F1F1F1" w:themeFill="background1" w:themeFillShade="F2"/>
        <w:rPr>
          <w:color w:val="auto"/>
        </w:rPr>
      </w:pPr>
      <w:r>
        <w:rPr>
          <w:color w:val="auto"/>
        </w:rPr>
        <w:t xml:space="preserve">    public static bool laDoiXung(string chuoi)</w:t>
      </w:r>
    </w:p>
    <w:p w14:paraId="50D15596">
      <w:pPr>
        <w:pStyle w:val="166"/>
        <w:shd w:val="clear" w:fill="F1F1F1" w:themeFill="background1" w:themeFillShade="F2"/>
        <w:rPr>
          <w:color w:val="auto"/>
        </w:rPr>
      </w:pPr>
      <w:r>
        <w:rPr>
          <w:color w:val="auto"/>
        </w:rPr>
        <w:t xml:space="preserve">    {</w:t>
      </w:r>
    </w:p>
    <w:p w14:paraId="6A0259FB">
      <w:pPr>
        <w:pStyle w:val="166"/>
        <w:shd w:val="clear" w:fill="F1F1F1" w:themeFill="background1" w:themeFillShade="F2"/>
        <w:rPr>
          <w:color w:val="auto"/>
        </w:rPr>
      </w:pPr>
      <w:r>
        <w:rPr>
          <w:color w:val="auto"/>
        </w:rPr>
        <w:t xml:space="preserve">        int i = 0;</w:t>
      </w:r>
    </w:p>
    <w:p w14:paraId="16ACA0BA">
      <w:pPr>
        <w:pStyle w:val="166"/>
        <w:shd w:val="clear" w:fill="F1F1F1" w:themeFill="background1" w:themeFillShade="F2"/>
        <w:rPr>
          <w:color w:val="auto"/>
        </w:rPr>
      </w:pPr>
      <w:r>
        <w:rPr>
          <w:color w:val="auto"/>
        </w:rPr>
        <w:t xml:space="preserve">        int j = chuoi.Length - 1;</w:t>
      </w:r>
    </w:p>
    <w:p w14:paraId="71E09AB3">
      <w:pPr>
        <w:pStyle w:val="166"/>
        <w:shd w:val="clear" w:fill="F1F1F1" w:themeFill="background1" w:themeFillShade="F2"/>
        <w:rPr>
          <w:color w:val="auto"/>
        </w:rPr>
      </w:pPr>
    </w:p>
    <w:p w14:paraId="147A9B34">
      <w:pPr>
        <w:pStyle w:val="166"/>
        <w:shd w:val="clear" w:fill="F1F1F1" w:themeFill="background1" w:themeFillShade="F2"/>
        <w:rPr>
          <w:color w:val="auto"/>
        </w:rPr>
      </w:pPr>
      <w:r>
        <w:rPr>
          <w:color w:val="auto"/>
        </w:rPr>
        <w:t xml:space="preserve">        while (i &lt; j)</w:t>
      </w:r>
    </w:p>
    <w:p w14:paraId="6BA93FCB">
      <w:pPr>
        <w:pStyle w:val="166"/>
        <w:shd w:val="clear" w:fill="F1F1F1" w:themeFill="background1" w:themeFillShade="F2"/>
        <w:rPr>
          <w:color w:val="auto"/>
        </w:rPr>
      </w:pPr>
      <w:r>
        <w:rPr>
          <w:color w:val="auto"/>
        </w:rPr>
        <w:t xml:space="preserve">        {</w:t>
      </w:r>
    </w:p>
    <w:p w14:paraId="77D820F8">
      <w:pPr>
        <w:pStyle w:val="166"/>
        <w:shd w:val="clear" w:fill="F1F1F1" w:themeFill="background1" w:themeFillShade="F2"/>
        <w:rPr>
          <w:color w:val="auto"/>
        </w:rPr>
      </w:pPr>
      <w:r>
        <w:rPr>
          <w:color w:val="auto"/>
        </w:rPr>
        <w:t xml:space="preserve">            if (chuoi[i] != chuoi[j])</w:t>
      </w:r>
    </w:p>
    <w:p w14:paraId="4DE0FA13">
      <w:pPr>
        <w:pStyle w:val="166"/>
        <w:shd w:val="clear" w:fill="F1F1F1" w:themeFill="background1" w:themeFillShade="F2"/>
        <w:rPr>
          <w:color w:val="auto"/>
        </w:rPr>
      </w:pPr>
      <w:r>
        <w:rPr>
          <w:color w:val="auto"/>
        </w:rPr>
        <w:t xml:space="preserve">                return false;</w:t>
      </w:r>
    </w:p>
    <w:p w14:paraId="0779E62C">
      <w:pPr>
        <w:pStyle w:val="166"/>
        <w:shd w:val="clear" w:fill="F1F1F1" w:themeFill="background1" w:themeFillShade="F2"/>
        <w:rPr>
          <w:color w:val="auto"/>
        </w:rPr>
      </w:pPr>
      <w:r>
        <w:rPr>
          <w:color w:val="auto"/>
        </w:rPr>
        <w:t xml:space="preserve">            i++;</w:t>
      </w:r>
    </w:p>
    <w:p w14:paraId="42DF6889">
      <w:pPr>
        <w:pStyle w:val="166"/>
        <w:shd w:val="clear" w:fill="F1F1F1" w:themeFill="background1" w:themeFillShade="F2"/>
        <w:rPr>
          <w:color w:val="auto"/>
        </w:rPr>
      </w:pPr>
      <w:r>
        <w:rPr>
          <w:color w:val="auto"/>
        </w:rPr>
        <w:t xml:space="preserve">            j--;</w:t>
      </w:r>
    </w:p>
    <w:p w14:paraId="6CD916AE">
      <w:pPr>
        <w:pStyle w:val="166"/>
        <w:shd w:val="clear" w:fill="F1F1F1" w:themeFill="background1" w:themeFillShade="F2"/>
        <w:rPr>
          <w:color w:val="auto"/>
        </w:rPr>
      </w:pPr>
      <w:r>
        <w:rPr>
          <w:color w:val="auto"/>
        </w:rPr>
        <w:t xml:space="preserve">        }</w:t>
      </w:r>
    </w:p>
    <w:p w14:paraId="59802043">
      <w:pPr>
        <w:pStyle w:val="166"/>
        <w:shd w:val="clear" w:fill="F1F1F1" w:themeFill="background1" w:themeFillShade="F2"/>
        <w:rPr>
          <w:color w:val="auto"/>
        </w:rPr>
      </w:pPr>
    </w:p>
    <w:p w14:paraId="0F227D72">
      <w:pPr>
        <w:pStyle w:val="166"/>
        <w:shd w:val="clear" w:fill="F1F1F1" w:themeFill="background1" w:themeFillShade="F2"/>
        <w:rPr>
          <w:color w:val="auto"/>
        </w:rPr>
      </w:pPr>
      <w:r>
        <w:rPr>
          <w:color w:val="auto"/>
        </w:rPr>
        <w:t xml:space="preserve">        return true;</w:t>
      </w:r>
    </w:p>
    <w:p w14:paraId="353495AA">
      <w:pPr>
        <w:pStyle w:val="166"/>
        <w:shd w:val="clear" w:fill="F1F1F1" w:themeFill="background1" w:themeFillShade="F2"/>
        <w:rPr>
          <w:color w:val="auto"/>
        </w:rPr>
      </w:pPr>
      <w:r>
        <w:rPr>
          <w:color w:val="auto"/>
        </w:rPr>
        <w:t xml:space="preserve">    }</w:t>
      </w:r>
    </w:p>
    <w:p w14:paraId="5D2B245E">
      <w:pPr>
        <w:pStyle w:val="166"/>
        <w:shd w:val="clear" w:fill="F1F1F1" w:themeFill="background1" w:themeFillShade="F2"/>
        <w:rPr>
          <w:color w:val="auto"/>
        </w:rPr>
      </w:pPr>
    </w:p>
    <w:p w14:paraId="7E043389">
      <w:pPr>
        <w:pStyle w:val="166"/>
        <w:shd w:val="clear" w:fill="F1F1F1" w:themeFill="background1" w:themeFillShade="F2"/>
        <w:rPr>
          <w:color w:val="auto"/>
        </w:rPr>
      </w:pPr>
      <w:r>
        <w:rPr>
          <w:color w:val="auto"/>
        </w:rPr>
        <w:t xml:space="preserve">    static void Main(string[] args)</w:t>
      </w:r>
    </w:p>
    <w:p w14:paraId="70EFB479">
      <w:pPr>
        <w:pStyle w:val="166"/>
        <w:shd w:val="clear" w:fill="F1F1F1" w:themeFill="background1" w:themeFillShade="F2"/>
        <w:rPr>
          <w:color w:val="auto"/>
        </w:rPr>
      </w:pPr>
      <w:r>
        <w:rPr>
          <w:color w:val="auto"/>
        </w:rPr>
        <w:t xml:space="preserve">    {</w:t>
      </w:r>
    </w:p>
    <w:p w14:paraId="3E64850B">
      <w:pPr>
        <w:pStyle w:val="166"/>
        <w:shd w:val="clear" w:fill="F1F1F1" w:themeFill="background1" w:themeFillShade="F2"/>
        <w:rPr>
          <w:color w:val="auto"/>
        </w:rPr>
      </w:pPr>
      <w:r>
        <w:rPr>
          <w:color w:val="auto"/>
        </w:rPr>
        <w:t xml:space="preserve">        Console.Write("Nhap chuoi: ");</w:t>
      </w:r>
    </w:p>
    <w:p w14:paraId="442EB8B7">
      <w:pPr>
        <w:pStyle w:val="166"/>
        <w:shd w:val="clear" w:fill="F1F1F1" w:themeFill="background1" w:themeFillShade="F2"/>
        <w:rPr>
          <w:color w:val="auto"/>
        </w:rPr>
      </w:pPr>
      <w:r>
        <w:rPr>
          <w:color w:val="auto"/>
        </w:rPr>
        <w:t xml:space="preserve">        string chuoi = Console.ReadLine() ?? "";</w:t>
      </w:r>
    </w:p>
    <w:p w14:paraId="61AC2D7D">
      <w:pPr>
        <w:pStyle w:val="166"/>
        <w:shd w:val="clear" w:fill="F1F1F1" w:themeFill="background1" w:themeFillShade="F2"/>
        <w:rPr>
          <w:color w:val="auto"/>
        </w:rPr>
      </w:pPr>
    </w:p>
    <w:p w14:paraId="36A2F749">
      <w:pPr>
        <w:pStyle w:val="166"/>
        <w:shd w:val="clear" w:fill="F1F1F1" w:themeFill="background1" w:themeFillShade="F2"/>
        <w:rPr>
          <w:color w:val="auto"/>
        </w:rPr>
      </w:pPr>
      <w:r>
        <w:rPr>
          <w:color w:val="auto"/>
        </w:rPr>
        <w:t xml:space="preserve">        Console.WriteLine(</w:t>
      </w:r>
    </w:p>
    <w:p w14:paraId="1D2D80CF">
      <w:pPr>
        <w:pStyle w:val="166"/>
        <w:shd w:val="clear" w:fill="F1F1F1" w:themeFill="background1" w:themeFillShade="F2"/>
        <w:rPr>
          <w:color w:val="auto"/>
        </w:rPr>
      </w:pPr>
      <w:r>
        <w:rPr>
          <w:color w:val="auto"/>
        </w:rPr>
        <w:t xml:space="preserve">            laDoiXung(chuoi)</w:t>
      </w:r>
    </w:p>
    <w:p w14:paraId="3E75DB7D">
      <w:pPr>
        <w:pStyle w:val="166"/>
        <w:shd w:val="clear" w:fill="F1F1F1" w:themeFill="background1" w:themeFillShade="F2"/>
        <w:rPr>
          <w:color w:val="auto"/>
        </w:rPr>
      </w:pPr>
      <w:r>
        <w:rPr>
          <w:color w:val="auto"/>
        </w:rPr>
        <w:t xml:space="preserve">                ? "Chuoi doi xung."</w:t>
      </w:r>
    </w:p>
    <w:p w14:paraId="481A5BDE">
      <w:pPr>
        <w:pStyle w:val="166"/>
        <w:shd w:val="clear" w:fill="F1F1F1" w:themeFill="background1" w:themeFillShade="F2"/>
        <w:rPr>
          <w:color w:val="auto"/>
        </w:rPr>
      </w:pPr>
      <w:r>
        <w:rPr>
          <w:color w:val="auto"/>
        </w:rPr>
        <w:t xml:space="preserve">                : "Chuoi khong doi xung.");</w:t>
      </w:r>
    </w:p>
    <w:p w14:paraId="2F8FBC8F">
      <w:pPr>
        <w:pStyle w:val="166"/>
        <w:shd w:val="clear" w:fill="F1F1F1" w:themeFill="background1" w:themeFillShade="F2"/>
        <w:rPr>
          <w:color w:val="auto"/>
        </w:rPr>
      </w:pPr>
      <w:r>
        <w:rPr>
          <w:color w:val="auto"/>
        </w:rPr>
        <w:t xml:space="preserve">    }</w:t>
      </w:r>
    </w:p>
    <w:p w14:paraId="5A7D3367">
      <w:pPr>
        <w:pStyle w:val="166"/>
        <w:shd w:val="clear" w:fill="F1F1F1" w:themeFill="background1" w:themeFillShade="F2"/>
        <w:rPr>
          <w:color w:val="auto"/>
        </w:rPr>
      </w:pPr>
      <w:r>
        <w:rPr>
          <w:color w:val="auto"/>
        </w:rPr>
        <w:t>}</w:t>
      </w:r>
    </w:p>
    <w:p w14:paraId="4B38A3DA">
      <w:pPr>
        <w:pStyle w:val="3"/>
        <w:spacing w:after="80" w:line="276" w:lineRule="auto"/>
        <w:rPr>
          <w:rFonts w:hint="default"/>
          <w:color w:val="auto"/>
          <w:lang w:val="vi-VN"/>
        </w:rPr>
      </w:pPr>
      <w:bookmarkStart w:id="86" w:name="_Toc6912"/>
      <w:r>
        <w:rPr>
          <w:color w:val="auto"/>
        </w:rPr>
        <w:t xml:space="preserve">5. </w:t>
      </w:r>
      <w:r>
        <w:rPr>
          <w:color w:val="auto"/>
          <w:lang w:val="vi-VN"/>
        </w:rPr>
        <w:t>Kết quả</w:t>
      </w:r>
      <w:bookmarkEnd w:id="86"/>
    </w:p>
    <w:p w14:paraId="1718D8BE">
      <w:pPr>
        <w:spacing w:after="80" w:line="276" w:lineRule="auto"/>
        <w:rPr>
          <w:color w:val="auto"/>
        </w:rPr>
      </w:pPr>
      <w:r>
        <w:rPr>
          <w:color w:val="auto"/>
        </w:rPr>
        <w:t>Ví dụ 'madam' → chuỗi đối xứng; 'hello' → chuỗi không đối xứng.</w:t>
      </w:r>
    </w:p>
    <w:p w14:paraId="12AD7A85">
      <w:pPr>
        <w:spacing w:after="80" w:line="276" w:lineRule="auto"/>
        <w:rPr>
          <w:color w:val="auto"/>
        </w:rPr>
      </w:pPr>
      <w:r>
        <w:rPr>
          <w:color w:val="auto"/>
        </w:rPr>
        <w:t>Lưu ý: kết quả trên là ví dụ minh họa theo logic của mã nguồn; dữ liệu thực tế phụ thuộc vào giá trị người dùng nhập.</w:t>
      </w:r>
    </w:p>
    <w:p w14:paraId="353C436E">
      <w:pPr>
        <w:pStyle w:val="3"/>
        <w:spacing w:after="80" w:line="276" w:lineRule="auto"/>
        <w:rPr>
          <w:color w:val="auto"/>
        </w:rPr>
      </w:pPr>
      <w:bookmarkStart w:id="87" w:name="_Toc4066"/>
      <w:r>
        <w:rPr>
          <w:color w:val="auto"/>
        </w:rPr>
        <w:t>6. Nhận xét</w:t>
      </w:r>
      <w:bookmarkEnd w:id="87"/>
    </w:p>
    <w:p w14:paraId="2F876256">
      <w:pPr>
        <w:spacing w:after="80" w:line="276" w:lineRule="auto"/>
        <w:rPr>
          <w:color w:val="auto"/>
        </w:rPr>
      </w:pPr>
      <w:r>
        <w:rPr>
          <w:color w:val="auto"/>
        </w:rPr>
        <w:t>Thuật toán hai đầu mút giúp kiểm tra đối xứng bằng cách so sánh từng cặp ký tự từ ngoài vào trong.</w:t>
      </w:r>
    </w:p>
    <w:p w14:paraId="5DD15A8A">
      <w:pPr>
        <w:pStyle w:val="2"/>
        <w:spacing w:after="80" w:line="276" w:lineRule="auto"/>
        <w:rPr>
          <w:color w:val="auto"/>
        </w:rPr>
      </w:pPr>
      <w:bookmarkStart w:id="88" w:name="_Toc27993"/>
      <w:bookmarkStart w:id="89" w:name="_Toc21610"/>
      <w:r>
        <w:rPr>
          <w:color w:val="auto"/>
        </w:rPr>
        <w:t>Bài 11. Đảo Một Chuỗi</w:t>
      </w:r>
      <w:bookmarkEnd w:id="88"/>
      <w:bookmarkEnd w:id="89"/>
    </w:p>
    <w:p w14:paraId="2533F764">
      <w:pPr>
        <w:pStyle w:val="3"/>
        <w:spacing w:after="80" w:line="276" w:lineRule="auto"/>
        <w:rPr>
          <w:color w:val="auto"/>
        </w:rPr>
      </w:pPr>
      <w:bookmarkStart w:id="90" w:name="_Toc10429"/>
      <w:r>
        <w:rPr>
          <w:color w:val="auto"/>
        </w:rPr>
        <w:t>1. Phát biểu đề bài</w:t>
      </w:r>
      <w:bookmarkEnd w:id="90"/>
    </w:p>
    <w:p w14:paraId="7EAC52A1">
      <w:pPr>
        <w:spacing w:after="80" w:line="276" w:lineRule="auto"/>
        <w:rPr>
          <w:color w:val="auto"/>
        </w:rPr>
      </w:pPr>
      <w:r>
        <w:rPr>
          <w:color w:val="auto"/>
        </w:rPr>
        <w:t>Viết phương thức thành viên trả về chuỗi là đảo của một chuỗi.</w:t>
      </w:r>
    </w:p>
    <w:p w14:paraId="50FF8F29">
      <w:pPr>
        <w:pStyle w:val="3"/>
        <w:spacing w:after="80" w:line="276" w:lineRule="auto"/>
        <w:rPr>
          <w:color w:val="auto"/>
        </w:rPr>
      </w:pPr>
      <w:bookmarkStart w:id="91" w:name="_Toc25521"/>
      <w:r>
        <w:rPr>
          <w:color w:val="auto"/>
        </w:rPr>
        <w:t>2. Ý tưởng</w:t>
      </w:r>
      <w:bookmarkEnd w:id="91"/>
    </w:p>
    <w:p w14:paraId="4CCE58B7">
      <w:pPr>
        <w:spacing w:after="80" w:line="276" w:lineRule="auto"/>
        <w:rPr>
          <w:color w:val="auto"/>
        </w:rPr>
      </w:pPr>
      <w:r>
        <w:rPr>
          <w:color w:val="auto"/>
        </w:rPr>
        <w:t>Chuyển chuỗi thành mảng ký tự, dùng hai vị trí i và j để hoán vị ký tự đầu/cuối, rồi tạo chuỗi mới từ mảng ký tự.</w:t>
      </w:r>
    </w:p>
    <w:p w14:paraId="1646F670">
      <w:pPr>
        <w:pStyle w:val="3"/>
        <w:spacing w:after="80" w:line="276" w:lineRule="auto"/>
        <w:rPr>
          <w:color w:val="auto"/>
        </w:rPr>
      </w:pPr>
      <w:bookmarkStart w:id="92" w:name="_Toc29180"/>
      <w:r>
        <w:rPr>
          <w:color w:val="auto"/>
        </w:rPr>
        <w:t>3. Mã giả</w:t>
      </w:r>
      <w:bookmarkEnd w:id="92"/>
    </w:p>
    <w:p w14:paraId="5364BD96">
      <w:pPr>
        <w:spacing w:after="80" w:line="276" w:lineRule="auto"/>
        <w:rPr>
          <w:color w:val="auto"/>
        </w:rPr>
      </w:pPr>
      <w:r>
        <w:rPr>
          <w:color w:val="auto"/>
        </w:rPr>
        <w:t>D</w:t>
      </w:r>
      <w:r>
        <w:rPr>
          <w:rFonts w:hint="default"/>
          <w:color w:val="auto"/>
          <w:lang w:val="vi-VN"/>
        </w:rPr>
        <w:t>aoChuoi</w:t>
      </w:r>
      <w:r>
        <w:rPr>
          <w:color w:val="auto"/>
        </w:rPr>
        <w:t>(chuoi)</w:t>
      </w:r>
    </w:p>
    <w:p w14:paraId="09CB25F3">
      <w:pPr>
        <w:spacing w:after="80" w:line="276" w:lineRule="auto"/>
        <w:rPr>
          <w:color w:val="auto"/>
        </w:rPr>
      </w:pPr>
      <w:r>
        <w:rPr>
          <w:color w:val="auto"/>
        </w:rPr>
        <w:t>1   kyTu ← mảng ký tự của chuoi</w:t>
      </w:r>
    </w:p>
    <w:p w14:paraId="1B02AECB">
      <w:pPr>
        <w:spacing w:after="80" w:line="276" w:lineRule="auto"/>
        <w:rPr>
          <w:color w:val="auto"/>
        </w:rPr>
      </w:pPr>
      <w:r>
        <w:rPr>
          <w:color w:val="auto"/>
        </w:rPr>
        <w:t>2   i ← 0, j ← length(kyTu) - 1</w:t>
      </w:r>
    </w:p>
    <w:p w14:paraId="45975068">
      <w:pPr>
        <w:spacing w:after="80" w:line="276" w:lineRule="auto"/>
        <w:rPr>
          <w:color w:val="auto"/>
        </w:rPr>
      </w:pPr>
      <w:r>
        <w:rPr>
          <w:color w:val="auto"/>
        </w:rPr>
        <w:t>3   while i &lt; j</w:t>
      </w:r>
    </w:p>
    <w:p w14:paraId="5E2C309C">
      <w:pPr>
        <w:spacing w:after="80" w:line="276" w:lineRule="auto"/>
        <w:rPr>
          <w:color w:val="auto"/>
        </w:rPr>
      </w:pPr>
      <w:r>
        <w:rPr>
          <w:color w:val="auto"/>
        </w:rPr>
        <w:t>4       hoán vị kyTu[i], kyTu[j]</w:t>
      </w:r>
    </w:p>
    <w:p w14:paraId="70CD238A">
      <w:pPr>
        <w:spacing w:after="80" w:line="276" w:lineRule="auto"/>
        <w:rPr>
          <w:color w:val="auto"/>
        </w:rPr>
      </w:pPr>
      <w:r>
        <w:rPr>
          <w:color w:val="auto"/>
        </w:rPr>
        <w:t>5       i ← i + 1, j ← j - 1</w:t>
      </w:r>
    </w:p>
    <w:p w14:paraId="12072A62">
      <w:pPr>
        <w:spacing w:after="80" w:line="276" w:lineRule="auto"/>
        <w:rPr>
          <w:color w:val="auto"/>
        </w:rPr>
      </w:pPr>
      <w:r>
        <w:rPr>
          <w:color w:val="auto"/>
        </w:rPr>
        <w:t>6   return chuỗi(kyTu)</w:t>
      </w:r>
    </w:p>
    <w:p w14:paraId="51EC4FDF">
      <w:pPr>
        <w:pStyle w:val="3"/>
        <w:spacing w:after="80" w:line="276" w:lineRule="auto"/>
        <w:rPr>
          <w:rFonts w:hint="default"/>
          <w:color w:val="auto"/>
          <w:lang w:val="vi-VN"/>
        </w:rPr>
      </w:pPr>
      <w:bookmarkStart w:id="93" w:name="_Toc5329"/>
      <w:r>
        <w:rPr>
          <w:color w:val="auto"/>
        </w:rPr>
        <w:t xml:space="preserve">4. </w:t>
      </w:r>
      <w:r>
        <w:rPr>
          <w:color w:val="auto"/>
          <w:lang w:val="vi-VN"/>
        </w:rPr>
        <w:t>Chương trình</w:t>
      </w:r>
      <w:bookmarkEnd w:id="93"/>
    </w:p>
    <w:p w14:paraId="739B6B4C">
      <w:pPr>
        <w:pStyle w:val="166"/>
        <w:shd w:val="clear" w:fill="F1F1F1" w:themeFill="background1" w:themeFillShade="F2"/>
        <w:rPr>
          <w:color w:val="auto"/>
        </w:rPr>
      </w:pPr>
      <w:r>
        <w:rPr>
          <w:color w:val="auto"/>
        </w:rPr>
        <w:t>using System;</w:t>
      </w:r>
    </w:p>
    <w:p w14:paraId="14B5CEDE">
      <w:pPr>
        <w:pStyle w:val="166"/>
        <w:shd w:val="clear" w:fill="F1F1F1" w:themeFill="background1" w:themeFillShade="F2"/>
        <w:rPr>
          <w:color w:val="auto"/>
        </w:rPr>
      </w:pPr>
    </w:p>
    <w:p w14:paraId="156F44D6">
      <w:pPr>
        <w:pStyle w:val="166"/>
        <w:shd w:val="clear" w:fill="F1F1F1" w:themeFill="background1" w:themeFillShade="F2"/>
        <w:rPr>
          <w:color w:val="auto"/>
        </w:rPr>
      </w:pPr>
      <w:r>
        <w:rPr>
          <w:color w:val="auto"/>
        </w:rPr>
        <w:t>class Bai11_DaoChuoi</w:t>
      </w:r>
    </w:p>
    <w:p w14:paraId="2A3C19B5">
      <w:pPr>
        <w:pStyle w:val="166"/>
        <w:shd w:val="clear" w:fill="F1F1F1" w:themeFill="background1" w:themeFillShade="F2"/>
        <w:rPr>
          <w:color w:val="auto"/>
        </w:rPr>
      </w:pPr>
      <w:r>
        <w:rPr>
          <w:color w:val="auto"/>
        </w:rPr>
        <w:t>{</w:t>
      </w:r>
    </w:p>
    <w:p w14:paraId="1E87297E">
      <w:pPr>
        <w:pStyle w:val="166"/>
        <w:shd w:val="clear" w:fill="F1F1F1" w:themeFill="background1" w:themeFillShade="F2"/>
        <w:rPr>
          <w:color w:val="auto"/>
        </w:rPr>
      </w:pPr>
      <w:r>
        <w:rPr>
          <w:color w:val="auto"/>
        </w:rPr>
        <w:t xml:space="preserve">    public static string daoChuoi(string chuoi)</w:t>
      </w:r>
    </w:p>
    <w:p w14:paraId="45C15164">
      <w:pPr>
        <w:pStyle w:val="166"/>
        <w:shd w:val="clear" w:fill="F1F1F1" w:themeFill="background1" w:themeFillShade="F2"/>
        <w:rPr>
          <w:color w:val="auto"/>
        </w:rPr>
      </w:pPr>
      <w:r>
        <w:rPr>
          <w:color w:val="auto"/>
        </w:rPr>
        <w:t xml:space="preserve">    {</w:t>
      </w:r>
    </w:p>
    <w:p w14:paraId="11DC9A68">
      <w:pPr>
        <w:pStyle w:val="166"/>
        <w:shd w:val="clear" w:fill="F1F1F1" w:themeFill="background1" w:themeFillShade="F2"/>
        <w:rPr>
          <w:color w:val="auto"/>
        </w:rPr>
      </w:pPr>
      <w:r>
        <w:rPr>
          <w:color w:val="auto"/>
        </w:rPr>
        <w:t xml:space="preserve">        char[] kyTu = chuoi.ToCharArray();</w:t>
      </w:r>
    </w:p>
    <w:p w14:paraId="06852D04">
      <w:pPr>
        <w:pStyle w:val="166"/>
        <w:shd w:val="clear" w:fill="F1F1F1" w:themeFill="background1" w:themeFillShade="F2"/>
        <w:rPr>
          <w:color w:val="auto"/>
        </w:rPr>
      </w:pPr>
      <w:r>
        <w:rPr>
          <w:color w:val="auto"/>
        </w:rPr>
        <w:t xml:space="preserve">        int i = 0;</w:t>
      </w:r>
    </w:p>
    <w:p w14:paraId="19625D56">
      <w:pPr>
        <w:pStyle w:val="166"/>
        <w:shd w:val="clear" w:fill="F1F1F1" w:themeFill="background1" w:themeFillShade="F2"/>
        <w:rPr>
          <w:color w:val="auto"/>
        </w:rPr>
      </w:pPr>
      <w:r>
        <w:rPr>
          <w:color w:val="auto"/>
        </w:rPr>
        <w:t xml:space="preserve">        int j = kyTu.Length - 1;</w:t>
      </w:r>
    </w:p>
    <w:p w14:paraId="403383FC">
      <w:pPr>
        <w:pStyle w:val="166"/>
        <w:shd w:val="clear" w:fill="F1F1F1" w:themeFill="background1" w:themeFillShade="F2"/>
        <w:rPr>
          <w:color w:val="auto"/>
        </w:rPr>
      </w:pPr>
    </w:p>
    <w:p w14:paraId="5879CD14">
      <w:pPr>
        <w:pStyle w:val="166"/>
        <w:shd w:val="clear" w:fill="F1F1F1" w:themeFill="background1" w:themeFillShade="F2"/>
        <w:rPr>
          <w:color w:val="auto"/>
        </w:rPr>
      </w:pPr>
      <w:r>
        <w:rPr>
          <w:color w:val="auto"/>
        </w:rPr>
        <w:t xml:space="preserve">        while (i &lt; j)</w:t>
      </w:r>
    </w:p>
    <w:p w14:paraId="742CE35A">
      <w:pPr>
        <w:pStyle w:val="166"/>
        <w:shd w:val="clear" w:fill="F1F1F1" w:themeFill="background1" w:themeFillShade="F2"/>
        <w:rPr>
          <w:color w:val="auto"/>
        </w:rPr>
      </w:pPr>
      <w:r>
        <w:rPr>
          <w:color w:val="auto"/>
        </w:rPr>
        <w:t xml:space="preserve">        {</w:t>
      </w:r>
    </w:p>
    <w:p w14:paraId="764BA13C">
      <w:pPr>
        <w:pStyle w:val="166"/>
        <w:shd w:val="clear" w:fill="F1F1F1" w:themeFill="background1" w:themeFillShade="F2"/>
        <w:rPr>
          <w:color w:val="auto"/>
        </w:rPr>
      </w:pPr>
      <w:r>
        <w:rPr>
          <w:color w:val="auto"/>
        </w:rPr>
        <w:t xml:space="preserve">            char tam = kyTu[i];</w:t>
      </w:r>
    </w:p>
    <w:p w14:paraId="565AC580">
      <w:pPr>
        <w:pStyle w:val="166"/>
        <w:shd w:val="clear" w:fill="F1F1F1" w:themeFill="background1" w:themeFillShade="F2"/>
        <w:rPr>
          <w:color w:val="auto"/>
        </w:rPr>
      </w:pPr>
      <w:r>
        <w:rPr>
          <w:color w:val="auto"/>
        </w:rPr>
        <w:t xml:space="preserve">            kyTu[i] = kyTu[j];</w:t>
      </w:r>
    </w:p>
    <w:p w14:paraId="7F65E42D">
      <w:pPr>
        <w:pStyle w:val="166"/>
        <w:shd w:val="clear" w:fill="F1F1F1" w:themeFill="background1" w:themeFillShade="F2"/>
        <w:rPr>
          <w:color w:val="auto"/>
        </w:rPr>
      </w:pPr>
      <w:r>
        <w:rPr>
          <w:color w:val="auto"/>
        </w:rPr>
        <w:t xml:space="preserve">            kyTu[j] = tam;</w:t>
      </w:r>
    </w:p>
    <w:p w14:paraId="35CDE4A9">
      <w:pPr>
        <w:pStyle w:val="166"/>
        <w:shd w:val="clear" w:fill="F1F1F1" w:themeFill="background1" w:themeFillShade="F2"/>
        <w:rPr>
          <w:color w:val="auto"/>
        </w:rPr>
      </w:pPr>
      <w:r>
        <w:rPr>
          <w:color w:val="auto"/>
        </w:rPr>
        <w:t xml:space="preserve">            i++;</w:t>
      </w:r>
    </w:p>
    <w:p w14:paraId="2FC9928B">
      <w:pPr>
        <w:pStyle w:val="166"/>
        <w:shd w:val="clear" w:fill="F1F1F1" w:themeFill="background1" w:themeFillShade="F2"/>
        <w:rPr>
          <w:color w:val="auto"/>
        </w:rPr>
      </w:pPr>
      <w:r>
        <w:rPr>
          <w:color w:val="auto"/>
        </w:rPr>
        <w:t xml:space="preserve">            j--;</w:t>
      </w:r>
    </w:p>
    <w:p w14:paraId="5D5FA842">
      <w:pPr>
        <w:pStyle w:val="166"/>
        <w:shd w:val="clear" w:fill="F1F1F1" w:themeFill="background1" w:themeFillShade="F2"/>
        <w:rPr>
          <w:color w:val="auto"/>
        </w:rPr>
      </w:pPr>
      <w:r>
        <w:rPr>
          <w:color w:val="auto"/>
        </w:rPr>
        <w:t xml:space="preserve">        }</w:t>
      </w:r>
    </w:p>
    <w:p w14:paraId="67860815">
      <w:pPr>
        <w:pStyle w:val="166"/>
        <w:shd w:val="clear" w:fill="F1F1F1" w:themeFill="background1" w:themeFillShade="F2"/>
        <w:rPr>
          <w:color w:val="auto"/>
        </w:rPr>
      </w:pPr>
    </w:p>
    <w:p w14:paraId="050CC233">
      <w:pPr>
        <w:pStyle w:val="166"/>
        <w:shd w:val="clear" w:fill="F1F1F1" w:themeFill="background1" w:themeFillShade="F2"/>
        <w:rPr>
          <w:color w:val="auto"/>
        </w:rPr>
      </w:pPr>
      <w:r>
        <w:rPr>
          <w:color w:val="auto"/>
        </w:rPr>
        <w:t xml:space="preserve">        return new string(kyTu);</w:t>
      </w:r>
    </w:p>
    <w:p w14:paraId="0F6D47C7">
      <w:pPr>
        <w:pStyle w:val="166"/>
        <w:shd w:val="clear" w:fill="F1F1F1" w:themeFill="background1" w:themeFillShade="F2"/>
        <w:rPr>
          <w:color w:val="auto"/>
        </w:rPr>
      </w:pPr>
      <w:r>
        <w:rPr>
          <w:color w:val="auto"/>
        </w:rPr>
        <w:t xml:space="preserve">    }</w:t>
      </w:r>
    </w:p>
    <w:p w14:paraId="532D0448">
      <w:pPr>
        <w:pStyle w:val="166"/>
        <w:shd w:val="clear" w:fill="F1F1F1" w:themeFill="background1" w:themeFillShade="F2"/>
        <w:rPr>
          <w:color w:val="auto"/>
        </w:rPr>
      </w:pPr>
    </w:p>
    <w:p w14:paraId="5F89884D">
      <w:pPr>
        <w:pStyle w:val="166"/>
        <w:shd w:val="clear" w:fill="F1F1F1" w:themeFill="background1" w:themeFillShade="F2"/>
        <w:rPr>
          <w:color w:val="auto"/>
        </w:rPr>
      </w:pPr>
      <w:r>
        <w:rPr>
          <w:color w:val="auto"/>
        </w:rPr>
        <w:t xml:space="preserve">    static void Main(string[] args)</w:t>
      </w:r>
    </w:p>
    <w:p w14:paraId="00812F81">
      <w:pPr>
        <w:pStyle w:val="166"/>
        <w:shd w:val="clear" w:fill="F1F1F1" w:themeFill="background1" w:themeFillShade="F2"/>
        <w:rPr>
          <w:color w:val="auto"/>
        </w:rPr>
      </w:pPr>
      <w:r>
        <w:rPr>
          <w:color w:val="auto"/>
        </w:rPr>
        <w:t xml:space="preserve">    {</w:t>
      </w:r>
    </w:p>
    <w:p w14:paraId="3B5940F6">
      <w:pPr>
        <w:pStyle w:val="166"/>
        <w:shd w:val="clear" w:fill="F1F1F1" w:themeFill="background1" w:themeFillShade="F2"/>
        <w:rPr>
          <w:color w:val="auto"/>
        </w:rPr>
      </w:pPr>
      <w:r>
        <w:rPr>
          <w:color w:val="auto"/>
        </w:rPr>
        <w:t xml:space="preserve">        Console.Write("Nhap chuoi: ");</w:t>
      </w:r>
    </w:p>
    <w:p w14:paraId="46A958DF">
      <w:pPr>
        <w:pStyle w:val="166"/>
        <w:shd w:val="clear" w:fill="F1F1F1" w:themeFill="background1" w:themeFillShade="F2"/>
        <w:rPr>
          <w:color w:val="auto"/>
        </w:rPr>
      </w:pPr>
      <w:r>
        <w:rPr>
          <w:color w:val="auto"/>
        </w:rPr>
        <w:t xml:space="preserve">        string chuoi = Console.ReadLine() ?? "";</w:t>
      </w:r>
    </w:p>
    <w:p w14:paraId="046B5AFA">
      <w:pPr>
        <w:pStyle w:val="166"/>
        <w:shd w:val="clear" w:fill="F1F1F1" w:themeFill="background1" w:themeFillShade="F2"/>
        <w:rPr>
          <w:color w:val="auto"/>
        </w:rPr>
      </w:pPr>
      <w:r>
        <w:rPr>
          <w:color w:val="auto"/>
        </w:rPr>
        <w:t xml:space="preserve">        Console.WriteLine("Chuoi dao: {0}", daoChuoi(chuoi));</w:t>
      </w:r>
    </w:p>
    <w:p w14:paraId="3FD76462">
      <w:pPr>
        <w:pStyle w:val="166"/>
        <w:shd w:val="clear" w:fill="F1F1F1" w:themeFill="background1" w:themeFillShade="F2"/>
        <w:rPr>
          <w:color w:val="auto"/>
        </w:rPr>
      </w:pPr>
      <w:r>
        <w:rPr>
          <w:color w:val="auto"/>
        </w:rPr>
        <w:t xml:space="preserve">    }</w:t>
      </w:r>
    </w:p>
    <w:p w14:paraId="5E5F0DF5">
      <w:pPr>
        <w:pStyle w:val="166"/>
        <w:shd w:val="clear" w:fill="F1F1F1" w:themeFill="background1" w:themeFillShade="F2"/>
        <w:rPr>
          <w:color w:val="auto"/>
        </w:rPr>
      </w:pPr>
      <w:r>
        <w:rPr>
          <w:color w:val="auto"/>
        </w:rPr>
        <w:t>}</w:t>
      </w:r>
    </w:p>
    <w:p w14:paraId="72CD6396">
      <w:pPr>
        <w:pStyle w:val="3"/>
        <w:spacing w:after="80" w:line="276" w:lineRule="auto"/>
        <w:rPr>
          <w:rFonts w:hint="default"/>
          <w:color w:val="auto"/>
          <w:lang w:val="vi-VN"/>
        </w:rPr>
      </w:pPr>
      <w:bookmarkStart w:id="94" w:name="_Toc24997"/>
      <w:r>
        <w:rPr>
          <w:color w:val="auto"/>
        </w:rPr>
        <w:t xml:space="preserve">5. </w:t>
      </w:r>
      <w:r>
        <w:rPr>
          <w:color w:val="auto"/>
          <w:lang w:val="vi-VN"/>
        </w:rPr>
        <w:t>Kết quả</w:t>
      </w:r>
      <w:bookmarkEnd w:id="94"/>
    </w:p>
    <w:p w14:paraId="4265B0C3">
      <w:pPr>
        <w:spacing w:after="80" w:line="276" w:lineRule="auto"/>
        <w:rPr>
          <w:color w:val="auto"/>
        </w:rPr>
      </w:pPr>
      <w:r>
        <w:rPr>
          <w:color w:val="auto"/>
        </w:rPr>
        <w:t>Ví dụ 'hello' → chuỗi đảo là 'olleh'.</w:t>
      </w:r>
    </w:p>
    <w:p w14:paraId="699884CE">
      <w:pPr>
        <w:spacing w:after="80" w:line="276" w:lineRule="auto"/>
        <w:rPr>
          <w:color w:val="auto"/>
        </w:rPr>
      </w:pPr>
      <w:r>
        <w:rPr>
          <w:color w:val="auto"/>
        </w:rPr>
        <w:t>Lưu ý: kết quả trên là ví dụ minh họa theo logic của mã nguồn; dữ liệu thực tế phụ thuộc vào giá trị người dùng nhập.</w:t>
      </w:r>
    </w:p>
    <w:p w14:paraId="292E7C9C">
      <w:pPr>
        <w:pStyle w:val="3"/>
        <w:spacing w:after="80" w:line="276" w:lineRule="auto"/>
        <w:rPr>
          <w:color w:val="auto"/>
        </w:rPr>
      </w:pPr>
      <w:bookmarkStart w:id="95" w:name="_Toc16356"/>
      <w:r>
        <w:rPr>
          <w:color w:val="auto"/>
        </w:rPr>
        <w:t>6. Nhận xét</w:t>
      </w:r>
      <w:bookmarkEnd w:id="95"/>
    </w:p>
    <w:p w14:paraId="4F37AF81">
      <w:pPr>
        <w:spacing w:after="80" w:line="276" w:lineRule="auto"/>
        <w:rPr>
          <w:color w:val="auto"/>
        </w:rPr>
      </w:pPr>
      <w:r>
        <w:rPr>
          <w:color w:val="auto"/>
        </w:rPr>
        <w:t>Việc chuyển chuỗi thành mảng char cho phép thay đổi từng ký tự; sau khi hoán vị, mảng được chuyển lại thành chuỗi.</w:t>
      </w:r>
    </w:p>
    <w:p w14:paraId="51D11AAE">
      <w:pPr>
        <w:pStyle w:val="2"/>
        <w:spacing w:after="80" w:line="276" w:lineRule="auto"/>
        <w:rPr>
          <w:color w:val="auto"/>
        </w:rPr>
      </w:pPr>
      <w:bookmarkStart w:id="96" w:name="_Toc10484"/>
      <w:bookmarkStart w:id="97" w:name="_Toc26851"/>
      <w:r>
        <w:rPr>
          <w:color w:val="auto"/>
        </w:rPr>
        <w:t>Bài 12. Xử Lý Chuỗi</w:t>
      </w:r>
      <w:bookmarkEnd w:id="96"/>
      <w:bookmarkEnd w:id="97"/>
    </w:p>
    <w:p w14:paraId="2AC4B8CF">
      <w:pPr>
        <w:pStyle w:val="3"/>
        <w:spacing w:after="80" w:line="276" w:lineRule="auto"/>
        <w:rPr>
          <w:color w:val="auto"/>
        </w:rPr>
      </w:pPr>
      <w:bookmarkStart w:id="98" w:name="_Toc11488"/>
      <w:r>
        <w:rPr>
          <w:color w:val="auto"/>
        </w:rPr>
        <w:t>1. Phát biểu đề bài</w:t>
      </w:r>
      <w:bookmarkEnd w:id="98"/>
    </w:p>
    <w:p w14:paraId="1143A92C">
      <w:pPr>
        <w:spacing w:after="80" w:line="276" w:lineRule="auto"/>
        <w:rPr>
          <w:color w:val="auto"/>
        </w:rPr>
      </w:pPr>
      <w:r>
        <w:rPr>
          <w:color w:val="auto"/>
        </w:rPr>
        <w:t>Nhập chuỗi nhiều từ, chuyển sang chữ thường, chữ hoa và đếm số từ.</w:t>
      </w:r>
    </w:p>
    <w:p w14:paraId="05B3B9D5">
      <w:pPr>
        <w:pStyle w:val="3"/>
        <w:spacing w:after="80" w:line="276" w:lineRule="auto"/>
        <w:rPr>
          <w:color w:val="auto"/>
        </w:rPr>
      </w:pPr>
      <w:bookmarkStart w:id="99" w:name="_Toc17772"/>
      <w:r>
        <w:rPr>
          <w:color w:val="auto"/>
        </w:rPr>
        <w:t>2. Ý tưởng</w:t>
      </w:r>
      <w:bookmarkEnd w:id="99"/>
    </w:p>
    <w:p w14:paraId="2EED5A9B">
      <w:pPr>
        <w:spacing w:after="80" w:line="276" w:lineRule="auto"/>
        <w:rPr>
          <w:color w:val="auto"/>
        </w:rPr>
      </w:pPr>
      <w:r>
        <w:rPr>
          <w:color w:val="auto"/>
        </w:rPr>
        <w:t>Dùng ToLower và ToUpper để chuyển kiểu chữ. Chuỗi được Trim và Split theo khoảng trắng/tab, loại bỏ phần tử rỗng rồi đếm số từ.</w:t>
      </w:r>
    </w:p>
    <w:p w14:paraId="4DA60DA6">
      <w:pPr>
        <w:pStyle w:val="3"/>
        <w:spacing w:after="80" w:line="276" w:lineRule="auto"/>
        <w:rPr>
          <w:color w:val="auto"/>
        </w:rPr>
      </w:pPr>
      <w:bookmarkStart w:id="100" w:name="_Toc10735"/>
      <w:r>
        <w:rPr>
          <w:color w:val="auto"/>
        </w:rPr>
        <w:t>3. Mã giả</w:t>
      </w:r>
      <w:bookmarkEnd w:id="100"/>
    </w:p>
    <w:p w14:paraId="034917F8">
      <w:pPr>
        <w:spacing w:after="80" w:line="276" w:lineRule="auto"/>
        <w:rPr>
          <w:color w:val="auto"/>
        </w:rPr>
      </w:pPr>
      <w:r>
        <w:rPr>
          <w:color w:val="auto"/>
        </w:rPr>
        <w:t>X</w:t>
      </w:r>
      <w:r>
        <w:rPr>
          <w:rFonts w:hint="default"/>
          <w:color w:val="auto"/>
          <w:lang w:val="vi-VN"/>
        </w:rPr>
        <w:t>uLyChuoi</w:t>
      </w:r>
      <w:r>
        <w:rPr>
          <w:color w:val="auto"/>
        </w:rPr>
        <w:t>(chuoi)</w:t>
      </w:r>
    </w:p>
    <w:p w14:paraId="2D3419CE">
      <w:pPr>
        <w:spacing w:after="80" w:line="276" w:lineRule="auto"/>
        <w:rPr>
          <w:color w:val="auto"/>
        </w:rPr>
      </w:pPr>
      <w:r>
        <w:rPr>
          <w:color w:val="auto"/>
        </w:rPr>
        <w:t>1   chuoiThuong ← ToLower(chuoi)</w:t>
      </w:r>
    </w:p>
    <w:p w14:paraId="23CF3055">
      <w:pPr>
        <w:spacing w:after="80" w:line="276" w:lineRule="auto"/>
        <w:rPr>
          <w:color w:val="auto"/>
        </w:rPr>
      </w:pPr>
      <w:r>
        <w:rPr>
          <w:color w:val="auto"/>
        </w:rPr>
        <w:t>2   chuoiHoa ← ToUpper(chuoi)</w:t>
      </w:r>
    </w:p>
    <w:p w14:paraId="65AB2B6B">
      <w:pPr>
        <w:spacing w:after="80" w:line="276" w:lineRule="auto"/>
        <w:rPr>
          <w:color w:val="auto"/>
        </w:rPr>
      </w:pPr>
      <w:r>
        <w:rPr>
          <w:color w:val="auto"/>
        </w:rPr>
        <w:t>3   danhSachTu ← tách chuoi</w:t>
      </w:r>
    </w:p>
    <w:p w14:paraId="76E87AA7">
      <w:pPr>
        <w:spacing w:after="80" w:line="276" w:lineRule="auto"/>
        <w:rPr>
          <w:color w:val="auto"/>
        </w:rPr>
      </w:pPr>
      <w:r>
        <w:rPr>
          <w:color w:val="auto"/>
        </w:rPr>
        <w:t>4   soTu ← length(danhSachTu)</w:t>
      </w:r>
    </w:p>
    <w:p w14:paraId="1FF64E2C">
      <w:pPr>
        <w:spacing w:after="80" w:line="276" w:lineRule="auto"/>
        <w:rPr>
          <w:color w:val="auto"/>
        </w:rPr>
      </w:pPr>
      <w:r>
        <w:rPr>
          <w:color w:val="auto"/>
        </w:rPr>
        <w:t>5   xuất kết quả</w:t>
      </w:r>
    </w:p>
    <w:p w14:paraId="03FF8708">
      <w:pPr>
        <w:pStyle w:val="3"/>
        <w:spacing w:after="80" w:line="276" w:lineRule="auto"/>
        <w:rPr>
          <w:rFonts w:hint="default"/>
          <w:color w:val="auto"/>
          <w:lang w:val="vi-VN"/>
        </w:rPr>
      </w:pPr>
      <w:bookmarkStart w:id="101" w:name="_Toc7908"/>
      <w:r>
        <w:rPr>
          <w:color w:val="auto"/>
        </w:rPr>
        <w:t xml:space="preserve">4. </w:t>
      </w:r>
      <w:r>
        <w:rPr>
          <w:color w:val="auto"/>
          <w:lang w:val="vi-VN"/>
        </w:rPr>
        <w:t>Chương trình</w:t>
      </w:r>
      <w:bookmarkEnd w:id="101"/>
    </w:p>
    <w:p w14:paraId="525CD3B2">
      <w:pPr>
        <w:pStyle w:val="166"/>
        <w:shd w:val="clear" w:fill="F1F1F1" w:themeFill="background1" w:themeFillShade="F2"/>
        <w:rPr>
          <w:color w:val="auto"/>
        </w:rPr>
      </w:pPr>
      <w:r>
        <w:rPr>
          <w:color w:val="auto"/>
        </w:rPr>
        <w:t>using System;</w:t>
      </w:r>
    </w:p>
    <w:p w14:paraId="6C77EBC8">
      <w:pPr>
        <w:pStyle w:val="166"/>
        <w:shd w:val="clear" w:fill="F1F1F1" w:themeFill="background1" w:themeFillShade="F2"/>
        <w:rPr>
          <w:color w:val="auto"/>
        </w:rPr>
      </w:pPr>
    </w:p>
    <w:p w14:paraId="2AC6DE7F">
      <w:pPr>
        <w:pStyle w:val="166"/>
        <w:shd w:val="clear" w:fill="F1F1F1" w:themeFill="background1" w:themeFillShade="F2"/>
        <w:rPr>
          <w:color w:val="auto"/>
        </w:rPr>
      </w:pPr>
      <w:r>
        <w:rPr>
          <w:color w:val="auto"/>
        </w:rPr>
        <w:t>class Bai12_XuLyChuoi</w:t>
      </w:r>
    </w:p>
    <w:p w14:paraId="644FF3D2">
      <w:pPr>
        <w:pStyle w:val="166"/>
        <w:shd w:val="clear" w:fill="F1F1F1" w:themeFill="background1" w:themeFillShade="F2"/>
        <w:rPr>
          <w:color w:val="auto"/>
        </w:rPr>
      </w:pPr>
      <w:r>
        <w:rPr>
          <w:color w:val="auto"/>
        </w:rPr>
        <w:t>{</w:t>
      </w:r>
    </w:p>
    <w:p w14:paraId="53E10092">
      <w:pPr>
        <w:pStyle w:val="166"/>
        <w:shd w:val="clear" w:fill="F1F1F1" w:themeFill="background1" w:themeFillShade="F2"/>
        <w:rPr>
          <w:color w:val="auto"/>
        </w:rPr>
      </w:pPr>
      <w:r>
        <w:rPr>
          <w:color w:val="auto"/>
        </w:rPr>
        <w:t xml:space="preserve">    public static int demSoTu(string chuoi)</w:t>
      </w:r>
    </w:p>
    <w:p w14:paraId="24613E70">
      <w:pPr>
        <w:pStyle w:val="166"/>
        <w:shd w:val="clear" w:fill="F1F1F1" w:themeFill="background1" w:themeFillShade="F2"/>
        <w:rPr>
          <w:color w:val="auto"/>
        </w:rPr>
      </w:pPr>
      <w:r>
        <w:rPr>
          <w:color w:val="auto"/>
        </w:rPr>
        <w:t xml:space="preserve">    {</w:t>
      </w:r>
    </w:p>
    <w:p w14:paraId="2B31A8EB">
      <w:pPr>
        <w:pStyle w:val="166"/>
        <w:shd w:val="clear" w:fill="F1F1F1" w:themeFill="background1" w:themeFillShade="F2"/>
        <w:rPr>
          <w:color w:val="auto"/>
        </w:rPr>
      </w:pPr>
      <w:r>
        <w:rPr>
          <w:color w:val="auto"/>
        </w:rPr>
        <w:t xml:space="preserve">        string chuoiGon = chuoi.Trim();</w:t>
      </w:r>
    </w:p>
    <w:p w14:paraId="6592E379">
      <w:pPr>
        <w:pStyle w:val="166"/>
        <w:shd w:val="clear" w:fill="F1F1F1" w:themeFill="background1" w:themeFillShade="F2"/>
        <w:rPr>
          <w:color w:val="auto"/>
        </w:rPr>
      </w:pPr>
    </w:p>
    <w:p w14:paraId="6C10D8E0">
      <w:pPr>
        <w:pStyle w:val="166"/>
        <w:shd w:val="clear" w:fill="F1F1F1" w:themeFill="background1" w:themeFillShade="F2"/>
        <w:rPr>
          <w:color w:val="auto"/>
        </w:rPr>
      </w:pPr>
      <w:r>
        <w:rPr>
          <w:color w:val="auto"/>
        </w:rPr>
        <w:t xml:space="preserve">        if (chuoiGon.Length == 0)</w:t>
      </w:r>
    </w:p>
    <w:p w14:paraId="448BCA69">
      <w:pPr>
        <w:pStyle w:val="166"/>
        <w:shd w:val="clear" w:fill="F1F1F1" w:themeFill="background1" w:themeFillShade="F2"/>
        <w:rPr>
          <w:color w:val="auto"/>
        </w:rPr>
      </w:pPr>
      <w:r>
        <w:rPr>
          <w:color w:val="auto"/>
        </w:rPr>
        <w:t xml:space="preserve">            return 0;</w:t>
      </w:r>
    </w:p>
    <w:p w14:paraId="7B02C449">
      <w:pPr>
        <w:pStyle w:val="166"/>
        <w:shd w:val="clear" w:fill="F1F1F1" w:themeFill="background1" w:themeFillShade="F2"/>
        <w:rPr>
          <w:color w:val="auto"/>
        </w:rPr>
      </w:pPr>
    </w:p>
    <w:p w14:paraId="3E304C12">
      <w:pPr>
        <w:pStyle w:val="166"/>
        <w:shd w:val="clear" w:fill="F1F1F1" w:themeFill="background1" w:themeFillShade="F2"/>
        <w:rPr>
          <w:color w:val="auto"/>
        </w:rPr>
      </w:pPr>
      <w:r>
        <w:rPr>
          <w:color w:val="auto"/>
        </w:rPr>
        <w:t xml:space="preserve">        string[] danhSachTu = chuoiGon.Split(</w:t>
      </w:r>
    </w:p>
    <w:p w14:paraId="66762236">
      <w:pPr>
        <w:pStyle w:val="166"/>
        <w:shd w:val="clear" w:fill="F1F1F1" w:themeFill="background1" w:themeFillShade="F2"/>
        <w:rPr>
          <w:color w:val="auto"/>
        </w:rPr>
      </w:pPr>
      <w:r>
        <w:rPr>
          <w:color w:val="auto"/>
        </w:rPr>
        <w:t xml:space="preserve">            new char[] { ' ', '\t' },</w:t>
      </w:r>
    </w:p>
    <w:p w14:paraId="0F669469">
      <w:pPr>
        <w:pStyle w:val="166"/>
        <w:shd w:val="clear" w:fill="F1F1F1" w:themeFill="background1" w:themeFillShade="F2"/>
        <w:rPr>
          <w:color w:val="auto"/>
        </w:rPr>
      </w:pPr>
      <w:r>
        <w:rPr>
          <w:color w:val="auto"/>
        </w:rPr>
        <w:t xml:space="preserve">            StringSplitOptions.RemoveEmptyEntries);</w:t>
      </w:r>
    </w:p>
    <w:p w14:paraId="2E420B04">
      <w:pPr>
        <w:pStyle w:val="166"/>
        <w:shd w:val="clear" w:fill="F1F1F1" w:themeFill="background1" w:themeFillShade="F2"/>
        <w:rPr>
          <w:color w:val="auto"/>
        </w:rPr>
      </w:pPr>
    </w:p>
    <w:p w14:paraId="296473E4">
      <w:pPr>
        <w:pStyle w:val="166"/>
        <w:shd w:val="clear" w:fill="F1F1F1" w:themeFill="background1" w:themeFillShade="F2"/>
        <w:rPr>
          <w:color w:val="auto"/>
        </w:rPr>
      </w:pPr>
      <w:r>
        <w:rPr>
          <w:color w:val="auto"/>
        </w:rPr>
        <w:t xml:space="preserve">        return danhSachTu.Length;</w:t>
      </w:r>
    </w:p>
    <w:p w14:paraId="5A644FAF">
      <w:pPr>
        <w:pStyle w:val="166"/>
        <w:shd w:val="clear" w:fill="F1F1F1" w:themeFill="background1" w:themeFillShade="F2"/>
        <w:rPr>
          <w:color w:val="auto"/>
        </w:rPr>
      </w:pPr>
      <w:r>
        <w:rPr>
          <w:color w:val="auto"/>
        </w:rPr>
        <w:t xml:space="preserve">    }</w:t>
      </w:r>
    </w:p>
    <w:p w14:paraId="6A0CAD31">
      <w:pPr>
        <w:pStyle w:val="166"/>
        <w:shd w:val="clear" w:fill="F1F1F1" w:themeFill="background1" w:themeFillShade="F2"/>
        <w:rPr>
          <w:color w:val="auto"/>
        </w:rPr>
      </w:pPr>
    </w:p>
    <w:p w14:paraId="2E706DE2">
      <w:pPr>
        <w:pStyle w:val="166"/>
        <w:shd w:val="clear" w:fill="F1F1F1" w:themeFill="background1" w:themeFillShade="F2"/>
        <w:rPr>
          <w:color w:val="auto"/>
        </w:rPr>
      </w:pPr>
      <w:r>
        <w:rPr>
          <w:color w:val="auto"/>
        </w:rPr>
        <w:t xml:space="preserve">    static void Main(string[] args)</w:t>
      </w:r>
    </w:p>
    <w:p w14:paraId="7481E1DD">
      <w:pPr>
        <w:pStyle w:val="166"/>
        <w:shd w:val="clear" w:fill="F1F1F1" w:themeFill="background1" w:themeFillShade="F2"/>
        <w:rPr>
          <w:color w:val="auto"/>
        </w:rPr>
      </w:pPr>
      <w:r>
        <w:rPr>
          <w:color w:val="auto"/>
        </w:rPr>
        <w:t xml:space="preserve">    {</w:t>
      </w:r>
    </w:p>
    <w:p w14:paraId="105324F9">
      <w:pPr>
        <w:pStyle w:val="166"/>
        <w:shd w:val="clear" w:fill="F1F1F1" w:themeFill="background1" w:themeFillShade="F2"/>
        <w:rPr>
          <w:color w:val="auto"/>
        </w:rPr>
      </w:pPr>
      <w:r>
        <w:rPr>
          <w:color w:val="auto"/>
        </w:rPr>
        <w:t xml:space="preserve">        Console.Write("Nhap chuoi: ");</w:t>
      </w:r>
    </w:p>
    <w:p w14:paraId="7DF0A1F3">
      <w:pPr>
        <w:pStyle w:val="166"/>
        <w:shd w:val="clear" w:fill="F1F1F1" w:themeFill="background1" w:themeFillShade="F2"/>
        <w:rPr>
          <w:color w:val="auto"/>
        </w:rPr>
      </w:pPr>
      <w:r>
        <w:rPr>
          <w:color w:val="auto"/>
        </w:rPr>
        <w:t xml:space="preserve">        string chuoi = Console.ReadLine() ?? "";</w:t>
      </w:r>
    </w:p>
    <w:p w14:paraId="27EA628E">
      <w:pPr>
        <w:pStyle w:val="166"/>
        <w:shd w:val="clear" w:fill="F1F1F1" w:themeFill="background1" w:themeFillShade="F2"/>
        <w:rPr>
          <w:color w:val="auto"/>
        </w:rPr>
      </w:pPr>
    </w:p>
    <w:p w14:paraId="516C3C20">
      <w:pPr>
        <w:pStyle w:val="166"/>
        <w:shd w:val="clear" w:fill="F1F1F1" w:themeFill="background1" w:themeFillShade="F2"/>
        <w:rPr>
          <w:color w:val="auto"/>
        </w:rPr>
      </w:pPr>
      <w:r>
        <w:rPr>
          <w:color w:val="auto"/>
        </w:rPr>
        <w:t xml:space="preserve">        Console.WriteLine("Chuoi thuong: {0}", chuoi.ToLower());</w:t>
      </w:r>
    </w:p>
    <w:p w14:paraId="08313FD2">
      <w:pPr>
        <w:pStyle w:val="166"/>
        <w:shd w:val="clear" w:fill="F1F1F1" w:themeFill="background1" w:themeFillShade="F2"/>
        <w:rPr>
          <w:color w:val="auto"/>
        </w:rPr>
      </w:pPr>
      <w:r>
        <w:rPr>
          <w:color w:val="auto"/>
        </w:rPr>
        <w:t xml:space="preserve">        Console.WriteLine("Chuoi hoa: {0}", chuoi.ToUpper());</w:t>
      </w:r>
    </w:p>
    <w:p w14:paraId="1ACB89E9">
      <w:pPr>
        <w:pStyle w:val="166"/>
        <w:shd w:val="clear" w:fill="F1F1F1" w:themeFill="background1" w:themeFillShade="F2"/>
        <w:rPr>
          <w:color w:val="auto"/>
        </w:rPr>
      </w:pPr>
      <w:r>
        <w:rPr>
          <w:color w:val="auto"/>
        </w:rPr>
        <w:t xml:space="preserve">        Console.WriteLine("So tu trong chuoi: {0}", demSoTu(chuoi));</w:t>
      </w:r>
    </w:p>
    <w:p w14:paraId="6138F1E9">
      <w:pPr>
        <w:pStyle w:val="166"/>
        <w:shd w:val="clear" w:fill="F1F1F1" w:themeFill="background1" w:themeFillShade="F2"/>
        <w:rPr>
          <w:color w:val="auto"/>
        </w:rPr>
      </w:pPr>
      <w:r>
        <w:rPr>
          <w:color w:val="auto"/>
        </w:rPr>
        <w:t xml:space="preserve">    }</w:t>
      </w:r>
    </w:p>
    <w:p w14:paraId="27757406">
      <w:pPr>
        <w:pStyle w:val="166"/>
        <w:shd w:val="clear" w:fill="F1F1F1" w:themeFill="background1" w:themeFillShade="F2"/>
        <w:rPr>
          <w:color w:val="auto"/>
        </w:rPr>
      </w:pPr>
      <w:r>
        <w:rPr>
          <w:color w:val="auto"/>
        </w:rPr>
        <w:t>}</w:t>
      </w:r>
    </w:p>
    <w:p w14:paraId="36AD8744">
      <w:pPr>
        <w:pStyle w:val="3"/>
        <w:spacing w:after="80" w:line="276" w:lineRule="auto"/>
        <w:rPr>
          <w:rFonts w:hint="default"/>
          <w:color w:val="auto"/>
          <w:lang w:val="vi-VN"/>
        </w:rPr>
      </w:pPr>
      <w:bookmarkStart w:id="102" w:name="_Toc4543"/>
      <w:r>
        <w:rPr>
          <w:color w:val="auto"/>
        </w:rPr>
        <w:t xml:space="preserve">5. </w:t>
      </w:r>
      <w:r>
        <w:rPr>
          <w:color w:val="auto"/>
          <w:lang w:val="vi-VN"/>
        </w:rPr>
        <w:t>Kết quả</w:t>
      </w:r>
      <w:bookmarkEnd w:id="102"/>
    </w:p>
    <w:p w14:paraId="2394DDB6">
      <w:pPr>
        <w:spacing w:after="80" w:line="276" w:lineRule="auto"/>
        <w:rPr>
          <w:color w:val="auto"/>
        </w:rPr>
      </w:pPr>
      <w:r>
        <w:rPr>
          <w:color w:val="auto"/>
        </w:rPr>
        <w:t>Ví dụ 'Xin chao CSharp' → chữ thường 'xin chao csharp', chữ hoa 'XIN CHAO CSHARP', có 3 từ.</w:t>
      </w:r>
    </w:p>
    <w:p w14:paraId="1472A094">
      <w:pPr>
        <w:spacing w:after="80" w:line="276" w:lineRule="auto"/>
        <w:rPr>
          <w:color w:val="auto"/>
        </w:rPr>
      </w:pPr>
      <w:r>
        <w:rPr>
          <w:color w:val="auto"/>
        </w:rPr>
        <w:t>Lưu ý: kết quả trên là ví dụ minh họa theo logic của mã nguồn; dữ liệu thực tế phụ thuộc vào giá trị người dùng nhập.</w:t>
      </w:r>
    </w:p>
    <w:p w14:paraId="1FA76E7B">
      <w:pPr>
        <w:pStyle w:val="3"/>
        <w:spacing w:after="80" w:line="276" w:lineRule="auto"/>
        <w:rPr>
          <w:color w:val="auto"/>
        </w:rPr>
      </w:pPr>
      <w:bookmarkStart w:id="103" w:name="_Toc22638"/>
      <w:r>
        <w:rPr>
          <w:color w:val="auto"/>
        </w:rPr>
        <w:t>6. Nhận xét</w:t>
      </w:r>
      <w:bookmarkEnd w:id="103"/>
    </w:p>
    <w:p w14:paraId="2E2EA7F9">
      <w:pPr>
        <w:spacing w:after="80" w:line="276" w:lineRule="auto"/>
        <w:rPr>
          <w:color w:val="auto"/>
        </w:rPr>
      </w:pPr>
      <w:r>
        <w:rPr>
          <w:color w:val="auto"/>
        </w:rPr>
        <w:t>Bài thể hiện các thao tác cơ bản với chuỗi: Trim, Split, ToLower và ToUpper; đồng thời xử lý khoảng trắng/tab bằng RemoveEmptyEntries.</w:t>
      </w:r>
    </w:p>
    <w:p w14:paraId="3E16281C">
      <w:pPr>
        <w:spacing w:after="80" w:line="276" w:lineRule="auto"/>
        <w:rPr>
          <w:color w:val="auto"/>
        </w:rPr>
      </w:pPr>
      <w:r>
        <w:rPr>
          <w:color w:val="auto"/>
        </w:rPr>
        <w:br w:type="page"/>
      </w:r>
    </w:p>
    <w:p w14:paraId="2E6033B4">
      <w:pPr>
        <w:pStyle w:val="2"/>
        <w:spacing w:after="80" w:line="276" w:lineRule="auto"/>
        <w:rPr>
          <w:color w:val="auto"/>
        </w:rPr>
      </w:pPr>
      <w:bookmarkStart w:id="104" w:name="_Toc4608"/>
      <w:bookmarkStart w:id="105" w:name="_Toc10573"/>
      <w:r>
        <w:rPr>
          <w:color w:val="auto"/>
        </w:rPr>
        <w:t>Bài 13. Nhập Xuất Thông Tin Sinh Viên</w:t>
      </w:r>
      <w:bookmarkEnd w:id="104"/>
      <w:bookmarkEnd w:id="105"/>
    </w:p>
    <w:p w14:paraId="2764DFC6">
      <w:pPr>
        <w:pStyle w:val="3"/>
        <w:spacing w:after="80" w:line="276" w:lineRule="auto"/>
        <w:rPr>
          <w:color w:val="auto"/>
        </w:rPr>
      </w:pPr>
      <w:bookmarkStart w:id="106" w:name="_Toc32729"/>
      <w:r>
        <w:rPr>
          <w:color w:val="auto"/>
        </w:rPr>
        <w:t>1. Phát biểu đề bài</w:t>
      </w:r>
      <w:bookmarkEnd w:id="106"/>
    </w:p>
    <w:p w14:paraId="2E6003A8">
      <w:pPr>
        <w:spacing w:after="80" w:line="276" w:lineRule="auto"/>
        <w:rPr>
          <w:color w:val="auto"/>
        </w:rPr>
      </w:pPr>
      <w:r>
        <w:rPr>
          <w:color w:val="auto"/>
        </w:rPr>
        <w:t>Xây dựng lớp SinhVien lưu mã sinh viên, họ tên, địa chỉ và sinh viên năm thứ mấy; nhập và xuất một sinh viên.</w:t>
      </w:r>
    </w:p>
    <w:p w14:paraId="58CF42E5">
      <w:pPr>
        <w:pStyle w:val="3"/>
        <w:spacing w:after="80" w:line="276" w:lineRule="auto"/>
        <w:rPr>
          <w:color w:val="auto"/>
        </w:rPr>
      </w:pPr>
      <w:bookmarkStart w:id="107" w:name="_Toc14572"/>
      <w:r>
        <w:rPr>
          <w:color w:val="auto"/>
        </w:rPr>
        <w:t>2. Ý tưởng</w:t>
      </w:r>
      <w:bookmarkEnd w:id="107"/>
    </w:p>
    <w:p w14:paraId="2FFC8F41">
      <w:pPr>
        <w:spacing w:after="80" w:line="276" w:lineRule="auto"/>
        <w:rPr>
          <w:color w:val="auto"/>
        </w:rPr>
      </w:pPr>
      <w:r>
        <w:rPr>
          <w:color w:val="auto"/>
        </w:rPr>
        <w:t>Lớp SinhVien có các trường dữ liệu private, phương thức nhap() để nhập và xuat() để xuất. namThu được kiểm tra phải là số nguyên dương.</w:t>
      </w:r>
    </w:p>
    <w:p w14:paraId="1F50CD7C">
      <w:pPr>
        <w:pStyle w:val="3"/>
        <w:spacing w:after="80" w:line="276" w:lineRule="auto"/>
        <w:rPr>
          <w:color w:val="auto"/>
        </w:rPr>
      </w:pPr>
      <w:bookmarkStart w:id="108" w:name="_Toc20223"/>
      <w:r>
        <w:rPr>
          <w:color w:val="auto"/>
        </w:rPr>
        <w:t>3. Mã giả</w:t>
      </w:r>
      <w:bookmarkEnd w:id="108"/>
    </w:p>
    <w:p w14:paraId="35C1A768">
      <w:pPr>
        <w:spacing w:after="80" w:line="276" w:lineRule="auto"/>
        <w:rPr>
          <w:color w:val="auto"/>
        </w:rPr>
      </w:pPr>
      <w:r>
        <w:rPr>
          <w:color w:val="auto"/>
        </w:rPr>
        <w:t>S</w:t>
      </w:r>
      <w:r>
        <w:rPr>
          <w:rFonts w:hint="default"/>
          <w:color w:val="auto"/>
          <w:lang w:val="vi-VN"/>
        </w:rPr>
        <w:t>inhVien</w:t>
      </w:r>
      <w:r>
        <w:rPr>
          <w:color w:val="auto"/>
        </w:rPr>
        <w:t>()</w:t>
      </w:r>
    </w:p>
    <w:p w14:paraId="00546006">
      <w:pPr>
        <w:spacing w:after="80" w:line="276" w:lineRule="auto"/>
        <w:rPr>
          <w:color w:val="auto"/>
        </w:rPr>
      </w:pPr>
      <w:r>
        <w:rPr>
          <w:color w:val="auto"/>
        </w:rPr>
        <w:t>1   tạo sinh viên</w:t>
      </w:r>
    </w:p>
    <w:p w14:paraId="0ACE9447">
      <w:pPr>
        <w:spacing w:after="80" w:line="276" w:lineRule="auto"/>
        <w:rPr>
          <w:color w:val="auto"/>
        </w:rPr>
      </w:pPr>
      <w:r>
        <w:rPr>
          <w:color w:val="auto"/>
        </w:rPr>
        <w:t>2   nhập các thông tin</w:t>
      </w:r>
    </w:p>
    <w:p w14:paraId="1FF5BB1C">
      <w:pPr>
        <w:spacing w:after="80" w:line="276" w:lineRule="auto"/>
        <w:rPr>
          <w:color w:val="auto"/>
        </w:rPr>
      </w:pPr>
      <w:r>
        <w:rPr>
          <w:color w:val="auto"/>
        </w:rPr>
        <w:t>3   xuất các thông tin</w:t>
      </w:r>
    </w:p>
    <w:p w14:paraId="18D5364E">
      <w:pPr>
        <w:pStyle w:val="3"/>
        <w:spacing w:after="80" w:line="276" w:lineRule="auto"/>
        <w:rPr>
          <w:rFonts w:hint="default"/>
          <w:color w:val="auto"/>
          <w:lang w:val="vi-VN"/>
        </w:rPr>
      </w:pPr>
      <w:bookmarkStart w:id="109" w:name="_Toc8854"/>
      <w:r>
        <w:rPr>
          <w:color w:val="auto"/>
        </w:rPr>
        <w:t xml:space="preserve">4. </w:t>
      </w:r>
      <w:r>
        <w:rPr>
          <w:color w:val="auto"/>
          <w:lang w:val="vi-VN"/>
        </w:rPr>
        <w:t>Chương trình</w:t>
      </w:r>
      <w:bookmarkEnd w:id="109"/>
    </w:p>
    <w:p w14:paraId="1386F866">
      <w:pPr>
        <w:pStyle w:val="166"/>
        <w:shd w:val="clear" w:fill="F1F1F1" w:themeFill="background1" w:themeFillShade="F2"/>
        <w:rPr>
          <w:color w:val="auto"/>
        </w:rPr>
      </w:pPr>
      <w:r>
        <w:rPr>
          <w:color w:val="auto"/>
        </w:rPr>
        <w:t>using System;</w:t>
      </w:r>
    </w:p>
    <w:p w14:paraId="5E979D49">
      <w:pPr>
        <w:pStyle w:val="166"/>
        <w:shd w:val="clear" w:fill="F1F1F1" w:themeFill="background1" w:themeFillShade="F2"/>
        <w:rPr>
          <w:color w:val="auto"/>
        </w:rPr>
      </w:pPr>
    </w:p>
    <w:p w14:paraId="141D78AA">
      <w:pPr>
        <w:pStyle w:val="166"/>
        <w:shd w:val="clear" w:fill="F1F1F1" w:themeFill="background1" w:themeFillShade="F2"/>
        <w:rPr>
          <w:color w:val="auto"/>
        </w:rPr>
      </w:pPr>
      <w:r>
        <w:rPr>
          <w:color w:val="auto"/>
        </w:rPr>
        <w:t>class SinhVien</w:t>
      </w:r>
    </w:p>
    <w:p w14:paraId="5817F287">
      <w:pPr>
        <w:pStyle w:val="166"/>
        <w:shd w:val="clear" w:fill="F1F1F1" w:themeFill="background1" w:themeFillShade="F2"/>
        <w:rPr>
          <w:color w:val="auto"/>
        </w:rPr>
      </w:pPr>
      <w:r>
        <w:rPr>
          <w:color w:val="auto"/>
        </w:rPr>
        <w:t>{</w:t>
      </w:r>
    </w:p>
    <w:p w14:paraId="0C5FC600">
      <w:pPr>
        <w:pStyle w:val="166"/>
        <w:shd w:val="clear" w:fill="F1F1F1" w:themeFill="background1" w:themeFillShade="F2"/>
        <w:rPr>
          <w:color w:val="auto"/>
        </w:rPr>
      </w:pPr>
      <w:r>
        <w:rPr>
          <w:color w:val="auto"/>
        </w:rPr>
        <w:t xml:space="preserve">    private string maSinhVien;</w:t>
      </w:r>
    </w:p>
    <w:p w14:paraId="57F3A9AD">
      <w:pPr>
        <w:pStyle w:val="166"/>
        <w:shd w:val="clear" w:fill="F1F1F1" w:themeFill="background1" w:themeFillShade="F2"/>
        <w:rPr>
          <w:color w:val="auto"/>
        </w:rPr>
      </w:pPr>
      <w:r>
        <w:rPr>
          <w:color w:val="auto"/>
        </w:rPr>
        <w:t xml:space="preserve">    private string hoTen;</w:t>
      </w:r>
    </w:p>
    <w:p w14:paraId="16B2816C">
      <w:pPr>
        <w:pStyle w:val="166"/>
        <w:shd w:val="clear" w:fill="F1F1F1" w:themeFill="background1" w:themeFillShade="F2"/>
        <w:rPr>
          <w:color w:val="auto"/>
        </w:rPr>
      </w:pPr>
      <w:r>
        <w:rPr>
          <w:color w:val="auto"/>
        </w:rPr>
        <w:t xml:space="preserve">    private string diaChi;</w:t>
      </w:r>
    </w:p>
    <w:p w14:paraId="24EBB044">
      <w:pPr>
        <w:pStyle w:val="166"/>
        <w:shd w:val="clear" w:fill="F1F1F1" w:themeFill="background1" w:themeFillShade="F2"/>
        <w:rPr>
          <w:color w:val="auto"/>
        </w:rPr>
      </w:pPr>
      <w:r>
        <w:rPr>
          <w:color w:val="auto"/>
        </w:rPr>
        <w:t xml:space="preserve">    private int namThu;</w:t>
      </w:r>
    </w:p>
    <w:p w14:paraId="554DA7EC">
      <w:pPr>
        <w:pStyle w:val="166"/>
        <w:shd w:val="clear" w:fill="F1F1F1" w:themeFill="background1" w:themeFillShade="F2"/>
        <w:rPr>
          <w:color w:val="auto"/>
        </w:rPr>
      </w:pPr>
    </w:p>
    <w:p w14:paraId="38214A81">
      <w:pPr>
        <w:pStyle w:val="166"/>
        <w:shd w:val="clear" w:fill="F1F1F1" w:themeFill="background1" w:themeFillShade="F2"/>
        <w:rPr>
          <w:color w:val="auto"/>
        </w:rPr>
      </w:pPr>
      <w:r>
        <w:rPr>
          <w:color w:val="auto"/>
        </w:rPr>
        <w:t xml:space="preserve">    public SinhVien()</w:t>
      </w:r>
    </w:p>
    <w:p w14:paraId="2DC41F2E">
      <w:pPr>
        <w:pStyle w:val="166"/>
        <w:shd w:val="clear" w:fill="F1F1F1" w:themeFill="background1" w:themeFillShade="F2"/>
        <w:rPr>
          <w:color w:val="auto"/>
        </w:rPr>
      </w:pPr>
      <w:r>
        <w:rPr>
          <w:color w:val="auto"/>
        </w:rPr>
        <w:t xml:space="preserve">    {</w:t>
      </w:r>
    </w:p>
    <w:p w14:paraId="28DAC4E3">
      <w:pPr>
        <w:pStyle w:val="166"/>
        <w:shd w:val="clear" w:fill="F1F1F1" w:themeFill="background1" w:themeFillShade="F2"/>
        <w:rPr>
          <w:color w:val="auto"/>
        </w:rPr>
      </w:pPr>
      <w:r>
        <w:rPr>
          <w:color w:val="auto"/>
        </w:rPr>
        <w:t xml:space="preserve">        maSinhVien = "";</w:t>
      </w:r>
    </w:p>
    <w:p w14:paraId="6E61B123">
      <w:pPr>
        <w:pStyle w:val="166"/>
        <w:shd w:val="clear" w:fill="F1F1F1" w:themeFill="background1" w:themeFillShade="F2"/>
        <w:rPr>
          <w:color w:val="auto"/>
        </w:rPr>
      </w:pPr>
      <w:r>
        <w:rPr>
          <w:color w:val="auto"/>
        </w:rPr>
        <w:t xml:space="preserve">        hoTen = "";</w:t>
      </w:r>
    </w:p>
    <w:p w14:paraId="7150A4E7">
      <w:pPr>
        <w:pStyle w:val="166"/>
        <w:shd w:val="clear" w:fill="F1F1F1" w:themeFill="background1" w:themeFillShade="F2"/>
        <w:rPr>
          <w:color w:val="auto"/>
        </w:rPr>
      </w:pPr>
      <w:r>
        <w:rPr>
          <w:color w:val="auto"/>
        </w:rPr>
        <w:t xml:space="preserve">        diaChi = "";</w:t>
      </w:r>
    </w:p>
    <w:p w14:paraId="2DDF660A">
      <w:pPr>
        <w:pStyle w:val="166"/>
        <w:shd w:val="clear" w:fill="F1F1F1" w:themeFill="background1" w:themeFillShade="F2"/>
        <w:rPr>
          <w:color w:val="auto"/>
        </w:rPr>
      </w:pPr>
      <w:r>
        <w:rPr>
          <w:color w:val="auto"/>
        </w:rPr>
        <w:t xml:space="preserve">        namThu = 0;</w:t>
      </w:r>
    </w:p>
    <w:p w14:paraId="4320AE35">
      <w:pPr>
        <w:pStyle w:val="166"/>
        <w:shd w:val="clear" w:fill="F1F1F1" w:themeFill="background1" w:themeFillShade="F2"/>
        <w:rPr>
          <w:color w:val="auto"/>
        </w:rPr>
      </w:pPr>
      <w:r>
        <w:rPr>
          <w:color w:val="auto"/>
        </w:rPr>
        <w:t xml:space="preserve">    }</w:t>
      </w:r>
    </w:p>
    <w:p w14:paraId="2D0D3B36">
      <w:pPr>
        <w:pStyle w:val="166"/>
        <w:shd w:val="clear" w:fill="F1F1F1" w:themeFill="background1" w:themeFillShade="F2"/>
        <w:rPr>
          <w:color w:val="auto"/>
        </w:rPr>
      </w:pPr>
    </w:p>
    <w:p w14:paraId="3599327B">
      <w:pPr>
        <w:pStyle w:val="166"/>
        <w:shd w:val="clear" w:fill="F1F1F1" w:themeFill="background1" w:themeFillShade="F2"/>
        <w:rPr>
          <w:color w:val="auto"/>
        </w:rPr>
      </w:pPr>
      <w:r>
        <w:rPr>
          <w:color w:val="auto"/>
        </w:rPr>
        <w:t xml:space="preserve">    public void nhap()</w:t>
      </w:r>
    </w:p>
    <w:p w14:paraId="5677EA81">
      <w:pPr>
        <w:pStyle w:val="166"/>
        <w:shd w:val="clear" w:fill="F1F1F1" w:themeFill="background1" w:themeFillShade="F2"/>
        <w:rPr>
          <w:color w:val="auto"/>
        </w:rPr>
      </w:pPr>
      <w:r>
        <w:rPr>
          <w:color w:val="auto"/>
        </w:rPr>
        <w:t xml:space="preserve">    {</w:t>
      </w:r>
    </w:p>
    <w:p w14:paraId="7FE8CB20">
      <w:pPr>
        <w:pStyle w:val="166"/>
        <w:shd w:val="clear" w:fill="F1F1F1" w:themeFill="background1" w:themeFillShade="F2"/>
        <w:rPr>
          <w:color w:val="auto"/>
        </w:rPr>
      </w:pPr>
      <w:r>
        <w:rPr>
          <w:color w:val="auto"/>
        </w:rPr>
        <w:t xml:space="preserve">        Console.Write("Nhap ma sinh vien: ");</w:t>
      </w:r>
    </w:p>
    <w:p w14:paraId="006ABF19">
      <w:pPr>
        <w:pStyle w:val="166"/>
        <w:shd w:val="clear" w:fill="F1F1F1" w:themeFill="background1" w:themeFillShade="F2"/>
        <w:rPr>
          <w:color w:val="auto"/>
        </w:rPr>
      </w:pPr>
      <w:r>
        <w:rPr>
          <w:color w:val="auto"/>
        </w:rPr>
        <w:t xml:space="preserve">        maSinhVien = Console.ReadLine() ?? "";</w:t>
      </w:r>
    </w:p>
    <w:p w14:paraId="10295FBE">
      <w:pPr>
        <w:pStyle w:val="166"/>
        <w:shd w:val="clear" w:fill="F1F1F1" w:themeFill="background1" w:themeFillShade="F2"/>
        <w:rPr>
          <w:color w:val="auto"/>
        </w:rPr>
      </w:pPr>
      <w:r>
        <w:rPr>
          <w:color w:val="auto"/>
        </w:rPr>
        <w:t xml:space="preserve">        Console.Write("Nhap ho ten: ");</w:t>
      </w:r>
    </w:p>
    <w:p w14:paraId="0E5EDAD3">
      <w:pPr>
        <w:pStyle w:val="166"/>
        <w:shd w:val="clear" w:fill="F1F1F1" w:themeFill="background1" w:themeFillShade="F2"/>
        <w:rPr>
          <w:color w:val="auto"/>
        </w:rPr>
      </w:pPr>
      <w:r>
        <w:rPr>
          <w:color w:val="auto"/>
        </w:rPr>
        <w:t xml:space="preserve">        hoTen = Console.ReadLine() ?? "";</w:t>
      </w:r>
    </w:p>
    <w:p w14:paraId="287B1A69">
      <w:pPr>
        <w:pStyle w:val="166"/>
        <w:shd w:val="clear" w:fill="F1F1F1" w:themeFill="background1" w:themeFillShade="F2"/>
        <w:rPr>
          <w:color w:val="auto"/>
        </w:rPr>
      </w:pPr>
      <w:r>
        <w:rPr>
          <w:color w:val="auto"/>
        </w:rPr>
        <w:t xml:space="preserve">        Console.Write("Nhap dia chi: ");</w:t>
      </w:r>
    </w:p>
    <w:p w14:paraId="4A8A8BAC">
      <w:pPr>
        <w:pStyle w:val="166"/>
        <w:shd w:val="clear" w:fill="F1F1F1" w:themeFill="background1" w:themeFillShade="F2"/>
        <w:rPr>
          <w:color w:val="auto"/>
        </w:rPr>
      </w:pPr>
      <w:r>
        <w:rPr>
          <w:color w:val="auto"/>
        </w:rPr>
        <w:t xml:space="preserve">        diaChi = Console.ReadLine() ?? "";</w:t>
      </w:r>
    </w:p>
    <w:p w14:paraId="6639DA01">
      <w:pPr>
        <w:pStyle w:val="166"/>
        <w:shd w:val="clear" w:fill="F1F1F1" w:themeFill="background1" w:themeFillShade="F2"/>
        <w:rPr>
          <w:color w:val="auto"/>
        </w:rPr>
      </w:pPr>
    </w:p>
    <w:p w14:paraId="1354B981">
      <w:pPr>
        <w:pStyle w:val="166"/>
        <w:shd w:val="clear" w:fill="F1F1F1" w:themeFill="background1" w:themeFillShade="F2"/>
        <w:rPr>
          <w:color w:val="auto"/>
        </w:rPr>
      </w:pPr>
      <w:r>
        <w:rPr>
          <w:color w:val="auto"/>
        </w:rPr>
        <w:t xml:space="preserve">        Console.Write("Nhap sinh vien nam thu may: ");</w:t>
      </w:r>
    </w:p>
    <w:p w14:paraId="0774E50B">
      <w:pPr>
        <w:pStyle w:val="166"/>
        <w:shd w:val="clear" w:fill="F1F1F1" w:themeFill="background1" w:themeFillShade="F2"/>
        <w:rPr>
          <w:color w:val="auto"/>
        </w:rPr>
      </w:pPr>
      <w:r>
        <w:rPr>
          <w:color w:val="auto"/>
        </w:rPr>
        <w:t xml:space="preserve">        while (!int.TryParse(Console.ReadLine(), out namThu) || namThu &lt; 1)</w:t>
      </w:r>
    </w:p>
    <w:p w14:paraId="4FB44B96">
      <w:pPr>
        <w:pStyle w:val="166"/>
        <w:shd w:val="clear" w:fill="F1F1F1" w:themeFill="background1" w:themeFillShade="F2"/>
        <w:rPr>
          <w:color w:val="auto"/>
        </w:rPr>
      </w:pPr>
      <w:r>
        <w:rPr>
          <w:color w:val="auto"/>
        </w:rPr>
        <w:t xml:space="preserve">            Console.Write("Nam thu khong hop le, nhap lai: ");</w:t>
      </w:r>
    </w:p>
    <w:p w14:paraId="43B3E8A2">
      <w:pPr>
        <w:pStyle w:val="166"/>
        <w:shd w:val="clear" w:fill="F1F1F1" w:themeFill="background1" w:themeFillShade="F2"/>
        <w:rPr>
          <w:color w:val="auto"/>
        </w:rPr>
      </w:pPr>
      <w:r>
        <w:rPr>
          <w:color w:val="auto"/>
        </w:rPr>
        <w:t xml:space="preserve">    }</w:t>
      </w:r>
    </w:p>
    <w:p w14:paraId="783A791F">
      <w:pPr>
        <w:pStyle w:val="166"/>
        <w:shd w:val="clear" w:fill="F1F1F1" w:themeFill="background1" w:themeFillShade="F2"/>
        <w:rPr>
          <w:color w:val="auto"/>
        </w:rPr>
      </w:pPr>
    </w:p>
    <w:p w14:paraId="088A448B">
      <w:pPr>
        <w:pStyle w:val="166"/>
        <w:shd w:val="clear" w:fill="F1F1F1" w:themeFill="background1" w:themeFillShade="F2"/>
        <w:rPr>
          <w:color w:val="auto"/>
        </w:rPr>
      </w:pPr>
      <w:r>
        <w:rPr>
          <w:color w:val="auto"/>
        </w:rPr>
        <w:t xml:space="preserve">    public void xuat()</w:t>
      </w:r>
    </w:p>
    <w:p w14:paraId="2ED0F665">
      <w:pPr>
        <w:pStyle w:val="166"/>
        <w:shd w:val="clear" w:fill="F1F1F1" w:themeFill="background1" w:themeFillShade="F2"/>
        <w:rPr>
          <w:color w:val="auto"/>
        </w:rPr>
      </w:pPr>
      <w:r>
        <w:rPr>
          <w:color w:val="auto"/>
        </w:rPr>
        <w:t xml:space="preserve">    {</w:t>
      </w:r>
    </w:p>
    <w:p w14:paraId="6E6D4AD6">
      <w:pPr>
        <w:pStyle w:val="166"/>
        <w:shd w:val="clear" w:fill="F1F1F1" w:themeFill="background1" w:themeFillShade="F2"/>
        <w:rPr>
          <w:color w:val="auto"/>
        </w:rPr>
      </w:pPr>
      <w:r>
        <w:rPr>
          <w:color w:val="auto"/>
        </w:rPr>
        <w:t xml:space="preserve">        Console.WriteLine("Ma sinh vien: {0}", maSinhVien);</w:t>
      </w:r>
    </w:p>
    <w:p w14:paraId="5E0FFE89">
      <w:pPr>
        <w:pStyle w:val="166"/>
        <w:shd w:val="clear" w:fill="F1F1F1" w:themeFill="background1" w:themeFillShade="F2"/>
        <w:rPr>
          <w:color w:val="auto"/>
        </w:rPr>
      </w:pPr>
      <w:r>
        <w:rPr>
          <w:color w:val="auto"/>
        </w:rPr>
        <w:t xml:space="preserve">        Console.WriteLine("Ho ten: {0}", hoTen);</w:t>
      </w:r>
    </w:p>
    <w:p w14:paraId="7926263C">
      <w:pPr>
        <w:pStyle w:val="166"/>
        <w:shd w:val="clear" w:fill="F1F1F1" w:themeFill="background1" w:themeFillShade="F2"/>
        <w:rPr>
          <w:color w:val="auto"/>
        </w:rPr>
      </w:pPr>
      <w:r>
        <w:rPr>
          <w:color w:val="auto"/>
        </w:rPr>
        <w:t xml:space="preserve">        Console.WriteLine("Dia chi: {0}", diaChi);</w:t>
      </w:r>
    </w:p>
    <w:p w14:paraId="591FDD55">
      <w:pPr>
        <w:pStyle w:val="166"/>
        <w:shd w:val="clear" w:fill="F1F1F1" w:themeFill="background1" w:themeFillShade="F2"/>
        <w:rPr>
          <w:color w:val="auto"/>
        </w:rPr>
      </w:pPr>
      <w:r>
        <w:rPr>
          <w:color w:val="auto"/>
        </w:rPr>
        <w:t xml:space="preserve">        Console.WriteLine("Nam thu: {0}", namThu);</w:t>
      </w:r>
    </w:p>
    <w:p w14:paraId="3C47A591">
      <w:pPr>
        <w:pStyle w:val="166"/>
        <w:shd w:val="clear" w:fill="F1F1F1" w:themeFill="background1" w:themeFillShade="F2"/>
        <w:rPr>
          <w:color w:val="auto"/>
        </w:rPr>
      </w:pPr>
      <w:r>
        <w:rPr>
          <w:color w:val="auto"/>
        </w:rPr>
        <w:t xml:space="preserve">    }</w:t>
      </w:r>
    </w:p>
    <w:p w14:paraId="1DB372D0">
      <w:pPr>
        <w:pStyle w:val="166"/>
        <w:shd w:val="clear" w:fill="F1F1F1" w:themeFill="background1" w:themeFillShade="F2"/>
        <w:rPr>
          <w:color w:val="auto"/>
        </w:rPr>
      </w:pPr>
      <w:r>
        <w:rPr>
          <w:color w:val="auto"/>
        </w:rPr>
        <w:t>}</w:t>
      </w:r>
    </w:p>
    <w:p w14:paraId="189E0B67">
      <w:pPr>
        <w:pStyle w:val="166"/>
        <w:shd w:val="clear" w:fill="F1F1F1" w:themeFill="background1" w:themeFillShade="F2"/>
        <w:rPr>
          <w:color w:val="auto"/>
        </w:rPr>
      </w:pPr>
    </w:p>
    <w:p w14:paraId="3E1DD823">
      <w:pPr>
        <w:pStyle w:val="166"/>
        <w:shd w:val="clear" w:fill="F1F1F1" w:themeFill="background1" w:themeFillShade="F2"/>
        <w:rPr>
          <w:color w:val="auto"/>
        </w:rPr>
      </w:pPr>
      <w:r>
        <w:rPr>
          <w:color w:val="auto"/>
        </w:rPr>
        <w:t>class Bai13_SinhVien</w:t>
      </w:r>
    </w:p>
    <w:p w14:paraId="56A20C0C">
      <w:pPr>
        <w:pStyle w:val="166"/>
        <w:shd w:val="clear" w:fill="F1F1F1" w:themeFill="background1" w:themeFillShade="F2"/>
        <w:rPr>
          <w:color w:val="auto"/>
        </w:rPr>
      </w:pPr>
      <w:r>
        <w:rPr>
          <w:color w:val="auto"/>
        </w:rPr>
        <w:t>{</w:t>
      </w:r>
    </w:p>
    <w:p w14:paraId="7EBB98C9">
      <w:pPr>
        <w:pStyle w:val="166"/>
        <w:shd w:val="clear" w:fill="F1F1F1" w:themeFill="background1" w:themeFillShade="F2"/>
        <w:rPr>
          <w:color w:val="auto"/>
        </w:rPr>
      </w:pPr>
      <w:r>
        <w:rPr>
          <w:color w:val="auto"/>
        </w:rPr>
        <w:t xml:space="preserve">    static void Main(string[] args)</w:t>
      </w:r>
    </w:p>
    <w:p w14:paraId="3588CB1A">
      <w:pPr>
        <w:pStyle w:val="166"/>
        <w:shd w:val="clear" w:fill="F1F1F1" w:themeFill="background1" w:themeFillShade="F2"/>
        <w:rPr>
          <w:color w:val="auto"/>
        </w:rPr>
      </w:pPr>
      <w:r>
        <w:rPr>
          <w:color w:val="auto"/>
        </w:rPr>
        <w:t xml:space="preserve">    {</w:t>
      </w:r>
    </w:p>
    <w:p w14:paraId="04CDAB1C">
      <w:pPr>
        <w:pStyle w:val="166"/>
        <w:shd w:val="clear" w:fill="F1F1F1" w:themeFill="background1" w:themeFillShade="F2"/>
        <w:rPr>
          <w:color w:val="auto"/>
        </w:rPr>
      </w:pPr>
      <w:r>
        <w:rPr>
          <w:color w:val="auto"/>
        </w:rPr>
        <w:t xml:space="preserve">        SinhVien sinhVien = new SinhVien();</w:t>
      </w:r>
    </w:p>
    <w:p w14:paraId="3384011A">
      <w:pPr>
        <w:pStyle w:val="166"/>
        <w:shd w:val="clear" w:fill="F1F1F1" w:themeFill="background1" w:themeFillShade="F2"/>
        <w:rPr>
          <w:color w:val="auto"/>
        </w:rPr>
      </w:pPr>
      <w:r>
        <w:rPr>
          <w:color w:val="auto"/>
        </w:rPr>
        <w:t xml:space="preserve">        sinhVien.nhap();</w:t>
      </w:r>
    </w:p>
    <w:p w14:paraId="5F542EFC">
      <w:pPr>
        <w:pStyle w:val="166"/>
        <w:shd w:val="clear" w:fill="F1F1F1" w:themeFill="background1" w:themeFillShade="F2"/>
        <w:rPr>
          <w:color w:val="auto"/>
        </w:rPr>
      </w:pPr>
      <w:r>
        <w:rPr>
          <w:color w:val="auto"/>
        </w:rPr>
        <w:t xml:space="preserve">        Console.WriteLine();</w:t>
      </w:r>
    </w:p>
    <w:p w14:paraId="5D12BEF2">
      <w:pPr>
        <w:pStyle w:val="166"/>
        <w:shd w:val="clear" w:fill="F1F1F1" w:themeFill="background1" w:themeFillShade="F2"/>
        <w:rPr>
          <w:color w:val="auto"/>
        </w:rPr>
      </w:pPr>
      <w:r>
        <w:rPr>
          <w:color w:val="auto"/>
        </w:rPr>
        <w:t xml:space="preserve">        sinhVien.xuat();</w:t>
      </w:r>
    </w:p>
    <w:p w14:paraId="3C587872">
      <w:pPr>
        <w:pStyle w:val="166"/>
        <w:shd w:val="clear" w:fill="F1F1F1" w:themeFill="background1" w:themeFillShade="F2"/>
        <w:rPr>
          <w:color w:val="auto"/>
        </w:rPr>
      </w:pPr>
      <w:r>
        <w:rPr>
          <w:color w:val="auto"/>
        </w:rPr>
        <w:t xml:space="preserve">    }</w:t>
      </w:r>
    </w:p>
    <w:p w14:paraId="4B3C97FB">
      <w:pPr>
        <w:pStyle w:val="166"/>
        <w:shd w:val="clear" w:fill="F1F1F1" w:themeFill="background1" w:themeFillShade="F2"/>
        <w:rPr>
          <w:color w:val="auto"/>
        </w:rPr>
      </w:pPr>
      <w:r>
        <w:rPr>
          <w:color w:val="auto"/>
        </w:rPr>
        <w:t>}</w:t>
      </w:r>
    </w:p>
    <w:p w14:paraId="6DC1D947">
      <w:pPr>
        <w:pStyle w:val="3"/>
        <w:spacing w:after="80" w:line="276" w:lineRule="auto"/>
        <w:rPr>
          <w:rFonts w:hint="default"/>
          <w:color w:val="auto"/>
          <w:lang w:val="vi-VN"/>
        </w:rPr>
      </w:pPr>
      <w:bookmarkStart w:id="110" w:name="_Toc6480"/>
      <w:r>
        <w:rPr>
          <w:color w:val="auto"/>
        </w:rPr>
        <w:t xml:space="preserve">5. </w:t>
      </w:r>
      <w:r>
        <w:rPr>
          <w:color w:val="auto"/>
          <w:lang w:val="vi-VN"/>
        </w:rPr>
        <w:t>Kết quả</w:t>
      </w:r>
      <w:bookmarkEnd w:id="110"/>
    </w:p>
    <w:p w14:paraId="4BA9AEC9">
      <w:pPr>
        <w:spacing w:after="80" w:line="276" w:lineRule="auto"/>
        <w:rPr>
          <w:color w:val="auto"/>
        </w:rPr>
      </w:pPr>
      <w:r>
        <w:rPr>
          <w:color w:val="auto"/>
        </w:rPr>
        <w:t>Chương trình tạo một đối tượng SinhVien, gọi nhap() và xuat() để nhập rồi hiển thị thông tin.</w:t>
      </w:r>
    </w:p>
    <w:p w14:paraId="3FBC9AAB">
      <w:pPr>
        <w:spacing w:after="80" w:line="276" w:lineRule="auto"/>
        <w:rPr>
          <w:color w:val="auto"/>
        </w:rPr>
      </w:pPr>
      <w:r>
        <w:rPr>
          <w:color w:val="auto"/>
        </w:rPr>
        <w:t>Lưu ý: kết quả trên là ví dụ minh họa theo logic của mã nguồn; dữ liệu thực tế phụ thuộc vào giá trị người dùng nhập.</w:t>
      </w:r>
    </w:p>
    <w:p w14:paraId="003BB1FB">
      <w:pPr>
        <w:pStyle w:val="3"/>
        <w:spacing w:after="80" w:line="276" w:lineRule="auto"/>
        <w:rPr>
          <w:color w:val="auto"/>
        </w:rPr>
      </w:pPr>
      <w:bookmarkStart w:id="111" w:name="_Toc2002"/>
      <w:r>
        <w:rPr>
          <w:color w:val="auto"/>
        </w:rPr>
        <w:t>6. Nhận xét</w:t>
      </w:r>
      <w:bookmarkEnd w:id="111"/>
    </w:p>
    <w:p w14:paraId="0079315E">
      <w:pPr>
        <w:spacing w:after="80" w:line="276" w:lineRule="auto"/>
        <w:rPr>
          <w:color w:val="auto"/>
        </w:rPr>
      </w:pPr>
      <w:r>
        <w:rPr>
          <w:color w:val="auto"/>
        </w:rPr>
        <w:t>Bài bước đầu áp dụng lập trình hướng đối tượng với lớp SinhVien, dữ liệu private và các phương thức nhap/xuat.</w:t>
      </w:r>
    </w:p>
    <w:p w14:paraId="6F22B428">
      <w:pPr>
        <w:pStyle w:val="2"/>
        <w:spacing w:after="80" w:line="276" w:lineRule="auto"/>
        <w:rPr>
          <w:color w:val="auto"/>
        </w:rPr>
      </w:pPr>
      <w:bookmarkStart w:id="112" w:name="_Toc10805"/>
      <w:bookmarkStart w:id="113" w:name="_Toc3755"/>
      <w:r>
        <w:rPr>
          <w:color w:val="auto"/>
        </w:rPr>
        <w:t>Bài 14. Tính Lương Nhân Viên</w:t>
      </w:r>
      <w:bookmarkEnd w:id="112"/>
      <w:bookmarkEnd w:id="113"/>
    </w:p>
    <w:p w14:paraId="68973559">
      <w:pPr>
        <w:pStyle w:val="3"/>
        <w:spacing w:after="80" w:line="276" w:lineRule="auto"/>
        <w:rPr>
          <w:color w:val="auto"/>
        </w:rPr>
      </w:pPr>
      <w:bookmarkStart w:id="114" w:name="_Toc25518"/>
      <w:r>
        <w:rPr>
          <w:color w:val="auto"/>
        </w:rPr>
        <w:t>1. Phát biểu đề bài</w:t>
      </w:r>
      <w:bookmarkEnd w:id="114"/>
    </w:p>
    <w:p w14:paraId="65DBC3C3">
      <w:pPr>
        <w:spacing w:after="80" w:line="276" w:lineRule="auto"/>
        <w:rPr>
          <w:color w:val="auto"/>
        </w:rPr>
      </w:pPr>
      <w:r>
        <w:rPr>
          <w:color w:val="auto"/>
        </w:rPr>
        <w:t>Nhập họ tên, mức lương và số ngày vắng. Một ngày vắng bị trừ 100.000 VNĐ. Tính và xuất lương.</w:t>
      </w:r>
    </w:p>
    <w:p w14:paraId="20924620">
      <w:pPr>
        <w:pStyle w:val="3"/>
        <w:spacing w:after="80" w:line="276" w:lineRule="auto"/>
        <w:rPr>
          <w:color w:val="auto"/>
        </w:rPr>
      </w:pPr>
      <w:bookmarkStart w:id="115" w:name="_Toc17897"/>
      <w:r>
        <w:rPr>
          <w:color w:val="auto"/>
        </w:rPr>
        <w:t>2. Ý tưởng</w:t>
      </w:r>
      <w:bookmarkEnd w:id="115"/>
    </w:p>
    <w:p w14:paraId="33EB65CE">
      <w:pPr>
        <w:spacing w:after="80" w:line="276" w:lineRule="auto"/>
        <w:rPr>
          <w:color w:val="auto"/>
        </w:rPr>
      </w:pPr>
      <w:r>
        <w:rPr>
          <w:color w:val="auto"/>
        </w:rPr>
        <w:t>Lương thực nhận được tính theo công thức: mucLuong - soNgayVang * 100000. Dữ liệu mức lương và số ngày vắng được kiểm tra không âm.</w:t>
      </w:r>
    </w:p>
    <w:p w14:paraId="72681835">
      <w:pPr>
        <w:pStyle w:val="3"/>
        <w:spacing w:after="80" w:line="276" w:lineRule="auto"/>
        <w:rPr>
          <w:color w:val="auto"/>
        </w:rPr>
      </w:pPr>
      <w:bookmarkStart w:id="116" w:name="_Toc24990"/>
      <w:r>
        <w:rPr>
          <w:color w:val="auto"/>
        </w:rPr>
        <w:t>3. Mã giả</w:t>
      </w:r>
      <w:bookmarkEnd w:id="116"/>
    </w:p>
    <w:p w14:paraId="2774C8AA">
      <w:pPr>
        <w:spacing w:after="80" w:line="276" w:lineRule="auto"/>
        <w:rPr>
          <w:color w:val="auto"/>
        </w:rPr>
      </w:pPr>
      <w:r>
        <w:rPr>
          <w:color w:val="auto"/>
        </w:rPr>
        <w:t>T</w:t>
      </w:r>
      <w:r>
        <w:rPr>
          <w:rFonts w:hint="default"/>
          <w:color w:val="auto"/>
          <w:lang w:val="vi-VN"/>
        </w:rPr>
        <w:t>inhLuong</w:t>
      </w:r>
      <w:r>
        <w:rPr>
          <w:color w:val="auto"/>
        </w:rPr>
        <w:t>(mucLuong, soNgayVang)</w:t>
      </w:r>
    </w:p>
    <w:p w14:paraId="0EE19D2E">
      <w:pPr>
        <w:spacing w:after="80" w:line="276" w:lineRule="auto"/>
        <w:rPr>
          <w:color w:val="auto"/>
        </w:rPr>
      </w:pPr>
      <w:r>
        <w:rPr>
          <w:color w:val="auto"/>
        </w:rPr>
        <w:t>1   luong ← mucLuong - soNgayVang * 100000</w:t>
      </w:r>
    </w:p>
    <w:p w14:paraId="2A09FC38">
      <w:pPr>
        <w:spacing w:after="80" w:line="276" w:lineRule="auto"/>
        <w:rPr>
          <w:color w:val="auto"/>
        </w:rPr>
      </w:pPr>
      <w:r>
        <w:rPr>
          <w:color w:val="auto"/>
        </w:rPr>
        <w:t>2   return luong</w:t>
      </w:r>
    </w:p>
    <w:p w14:paraId="560AEB44">
      <w:pPr>
        <w:pStyle w:val="3"/>
        <w:spacing w:after="80" w:line="276" w:lineRule="auto"/>
        <w:rPr>
          <w:rFonts w:hint="default"/>
          <w:color w:val="auto"/>
          <w:lang w:val="vi-VN"/>
        </w:rPr>
      </w:pPr>
      <w:bookmarkStart w:id="117" w:name="_Toc21698"/>
      <w:r>
        <w:rPr>
          <w:color w:val="auto"/>
        </w:rPr>
        <w:t xml:space="preserve">4. </w:t>
      </w:r>
      <w:r>
        <w:rPr>
          <w:color w:val="auto"/>
          <w:lang w:val="vi-VN"/>
        </w:rPr>
        <w:t>Chương trình</w:t>
      </w:r>
      <w:bookmarkEnd w:id="117"/>
    </w:p>
    <w:p w14:paraId="026FC7DC">
      <w:pPr>
        <w:pStyle w:val="166"/>
        <w:shd w:val="clear" w:fill="F1F1F1" w:themeFill="background1" w:themeFillShade="F2"/>
        <w:rPr>
          <w:color w:val="auto"/>
        </w:rPr>
      </w:pPr>
      <w:r>
        <w:rPr>
          <w:color w:val="auto"/>
        </w:rPr>
        <w:t>using System;</w:t>
      </w:r>
    </w:p>
    <w:p w14:paraId="171A17F0">
      <w:pPr>
        <w:pStyle w:val="166"/>
        <w:shd w:val="clear" w:fill="F1F1F1" w:themeFill="background1" w:themeFillShade="F2"/>
        <w:rPr>
          <w:color w:val="auto"/>
        </w:rPr>
      </w:pPr>
      <w:r>
        <w:rPr>
          <w:color w:val="auto"/>
        </w:rPr>
        <w:t>class NhanVien</w:t>
      </w:r>
    </w:p>
    <w:p w14:paraId="7A4495D6">
      <w:pPr>
        <w:pStyle w:val="166"/>
        <w:shd w:val="clear" w:fill="F1F1F1" w:themeFill="background1" w:themeFillShade="F2"/>
        <w:rPr>
          <w:color w:val="auto"/>
        </w:rPr>
      </w:pPr>
      <w:r>
        <w:rPr>
          <w:color w:val="auto"/>
        </w:rPr>
        <w:t>{</w:t>
      </w:r>
    </w:p>
    <w:p w14:paraId="40534906">
      <w:pPr>
        <w:pStyle w:val="166"/>
        <w:shd w:val="clear" w:fill="F1F1F1" w:themeFill="background1" w:themeFillShade="F2"/>
        <w:rPr>
          <w:color w:val="auto"/>
        </w:rPr>
      </w:pPr>
      <w:r>
        <w:rPr>
          <w:color w:val="auto"/>
        </w:rPr>
        <w:t xml:space="preserve">    private string hoTen;</w:t>
      </w:r>
    </w:p>
    <w:p w14:paraId="4DE28D10">
      <w:pPr>
        <w:pStyle w:val="166"/>
        <w:shd w:val="clear" w:fill="F1F1F1" w:themeFill="background1" w:themeFillShade="F2"/>
        <w:rPr>
          <w:color w:val="auto"/>
        </w:rPr>
      </w:pPr>
      <w:r>
        <w:rPr>
          <w:color w:val="auto"/>
        </w:rPr>
        <w:t xml:space="preserve">    private double mucLuong;</w:t>
      </w:r>
    </w:p>
    <w:p w14:paraId="6998C84A">
      <w:pPr>
        <w:pStyle w:val="166"/>
        <w:shd w:val="clear" w:fill="F1F1F1" w:themeFill="background1" w:themeFillShade="F2"/>
        <w:rPr>
          <w:color w:val="auto"/>
        </w:rPr>
      </w:pPr>
      <w:r>
        <w:rPr>
          <w:color w:val="auto"/>
        </w:rPr>
        <w:t xml:space="preserve">    private int soNgayVang;</w:t>
      </w:r>
    </w:p>
    <w:p w14:paraId="1F15814C">
      <w:pPr>
        <w:pStyle w:val="166"/>
        <w:shd w:val="clear" w:fill="F1F1F1" w:themeFill="background1" w:themeFillShade="F2"/>
        <w:rPr>
          <w:color w:val="auto"/>
        </w:rPr>
      </w:pPr>
    </w:p>
    <w:p w14:paraId="41390D44">
      <w:pPr>
        <w:pStyle w:val="166"/>
        <w:shd w:val="clear" w:fill="F1F1F1" w:themeFill="background1" w:themeFillShade="F2"/>
        <w:rPr>
          <w:color w:val="auto"/>
        </w:rPr>
      </w:pPr>
      <w:r>
        <w:rPr>
          <w:color w:val="auto"/>
        </w:rPr>
        <w:t xml:space="preserve">    public NhanVien()</w:t>
      </w:r>
    </w:p>
    <w:p w14:paraId="7B79D154">
      <w:pPr>
        <w:pStyle w:val="166"/>
        <w:shd w:val="clear" w:fill="F1F1F1" w:themeFill="background1" w:themeFillShade="F2"/>
        <w:rPr>
          <w:color w:val="auto"/>
        </w:rPr>
      </w:pPr>
      <w:r>
        <w:rPr>
          <w:color w:val="auto"/>
        </w:rPr>
        <w:t xml:space="preserve">    {</w:t>
      </w:r>
    </w:p>
    <w:p w14:paraId="1D0B3127">
      <w:pPr>
        <w:pStyle w:val="166"/>
        <w:shd w:val="clear" w:fill="F1F1F1" w:themeFill="background1" w:themeFillShade="F2"/>
        <w:rPr>
          <w:color w:val="auto"/>
        </w:rPr>
      </w:pPr>
      <w:r>
        <w:rPr>
          <w:color w:val="auto"/>
        </w:rPr>
        <w:t xml:space="preserve">        hoTen = "";</w:t>
      </w:r>
    </w:p>
    <w:p w14:paraId="626DF43D">
      <w:pPr>
        <w:pStyle w:val="166"/>
        <w:shd w:val="clear" w:fill="F1F1F1" w:themeFill="background1" w:themeFillShade="F2"/>
        <w:rPr>
          <w:color w:val="auto"/>
        </w:rPr>
      </w:pPr>
      <w:r>
        <w:rPr>
          <w:color w:val="auto"/>
        </w:rPr>
        <w:t xml:space="preserve">        mucLuong = 0;</w:t>
      </w:r>
    </w:p>
    <w:p w14:paraId="078A63AB">
      <w:pPr>
        <w:pStyle w:val="166"/>
        <w:shd w:val="clear" w:fill="F1F1F1" w:themeFill="background1" w:themeFillShade="F2"/>
        <w:rPr>
          <w:color w:val="auto"/>
        </w:rPr>
      </w:pPr>
      <w:r>
        <w:rPr>
          <w:color w:val="auto"/>
        </w:rPr>
        <w:t xml:space="preserve">        soNgayVang = 0;</w:t>
      </w:r>
    </w:p>
    <w:p w14:paraId="7679275F">
      <w:pPr>
        <w:pStyle w:val="166"/>
        <w:shd w:val="clear" w:fill="F1F1F1" w:themeFill="background1" w:themeFillShade="F2"/>
        <w:rPr>
          <w:color w:val="auto"/>
        </w:rPr>
      </w:pPr>
      <w:r>
        <w:rPr>
          <w:color w:val="auto"/>
        </w:rPr>
        <w:t xml:space="preserve">    }</w:t>
      </w:r>
    </w:p>
    <w:p w14:paraId="38E92B82">
      <w:pPr>
        <w:pStyle w:val="166"/>
        <w:shd w:val="clear" w:fill="F1F1F1" w:themeFill="background1" w:themeFillShade="F2"/>
        <w:rPr>
          <w:color w:val="auto"/>
        </w:rPr>
      </w:pPr>
    </w:p>
    <w:p w14:paraId="704C4720">
      <w:pPr>
        <w:pStyle w:val="166"/>
        <w:shd w:val="clear" w:fill="F1F1F1" w:themeFill="background1" w:themeFillShade="F2"/>
        <w:rPr>
          <w:color w:val="auto"/>
        </w:rPr>
      </w:pPr>
      <w:r>
        <w:rPr>
          <w:color w:val="auto"/>
        </w:rPr>
        <w:t xml:space="preserve">    public void nhap()</w:t>
      </w:r>
    </w:p>
    <w:p w14:paraId="2E0454AC">
      <w:pPr>
        <w:pStyle w:val="166"/>
        <w:shd w:val="clear" w:fill="F1F1F1" w:themeFill="background1" w:themeFillShade="F2"/>
        <w:rPr>
          <w:color w:val="auto"/>
        </w:rPr>
      </w:pPr>
      <w:r>
        <w:rPr>
          <w:color w:val="auto"/>
        </w:rPr>
        <w:t xml:space="preserve">    {</w:t>
      </w:r>
    </w:p>
    <w:p w14:paraId="52812C88">
      <w:pPr>
        <w:pStyle w:val="166"/>
        <w:shd w:val="clear" w:fill="F1F1F1" w:themeFill="background1" w:themeFillShade="F2"/>
        <w:rPr>
          <w:color w:val="auto"/>
        </w:rPr>
      </w:pPr>
      <w:r>
        <w:rPr>
          <w:color w:val="auto"/>
        </w:rPr>
        <w:t xml:space="preserve">        Console.Write("Nhap ho ten: ");</w:t>
      </w:r>
    </w:p>
    <w:p w14:paraId="4C0D6AA3">
      <w:pPr>
        <w:pStyle w:val="166"/>
        <w:shd w:val="clear" w:fill="F1F1F1" w:themeFill="background1" w:themeFillShade="F2"/>
        <w:rPr>
          <w:color w:val="auto"/>
        </w:rPr>
      </w:pPr>
      <w:r>
        <w:rPr>
          <w:color w:val="auto"/>
        </w:rPr>
        <w:t xml:space="preserve">        hoTen = Console.ReadLine() ?? "";</w:t>
      </w:r>
    </w:p>
    <w:p w14:paraId="1C82DE6B">
      <w:pPr>
        <w:pStyle w:val="166"/>
        <w:shd w:val="clear" w:fill="F1F1F1" w:themeFill="background1" w:themeFillShade="F2"/>
        <w:rPr>
          <w:color w:val="auto"/>
        </w:rPr>
      </w:pPr>
    </w:p>
    <w:p w14:paraId="227EDB8D">
      <w:pPr>
        <w:pStyle w:val="166"/>
        <w:shd w:val="clear" w:fill="F1F1F1" w:themeFill="background1" w:themeFillShade="F2"/>
        <w:rPr>
          <w:color w:val="auto"/>
        </w:rPr>
      </w:pPr>
      <w:r>
        <w:rPr>
          <w:color w:val="auto"/>
        </w:rPr>
        <w:t xml:space="preserve">        Console.Write("Nhap muc luong: ");</w:t>
      </w:r>
    </w:p>
    <w:p w14:paraId="1200BCB7">
      <w:pPr>
        <w:pStyle w:val="166"/>
        <w:shd w:val="clear" w:fill="F1F1F1" w:themeFill="background1" w:themeFillShade="F2"/>
        <w:rPr>
          <w:color w:val="auto"/>
        </w:rPr>
      </w:pPr>
      <w:r>
        <w:rPr>
          <w:color w:val="auto"/>
        </w:rPr>
        <w:t xml:space="preserve">        while (!double.TryParse(Console.ReadLine(), out mucLuong) || mucLuong &lt; 0)</w:t>
      </w:r>
    </w:p>
    <w:p w14:paraId="7AE40F49">
      <w:pPr>
        <w:pStyle w:val="166"/>
        <w:shd w:val="clear" w:fill="F1F1F1" w:themeFill="background1" w:themeFillShade="F2"/>
        <w:rPr>
          <w:color w:val="auto"/>
        </w:rPr>
      </w:pPr>
      <w:r>
        <w:rPr>
          <w:color w:val="auto"/>
        </w:rPr>
        <w:t xml:space="preserve">            Console.Write("Muc luong khong hop le, nhap lai: ");</w:t>
      </w:r>
    </w:p>
    <w:p w14:paraId="1D008C7E">
      <w:pPr>
        <w:pStyle w:val="166"/>
        <w:shd w:val="clear" w:fill="F1F1F1" w:themeFill="background1" w:themeFillShade="F2"/>
        <w:rPr>
          <w:color w:val="auto"/>
        </w:rPr>
      </w:pPr>
    </w:p>
    <w:p w14:paraId="6C80FC10">
      <w:pPr>
        <w:pStyle w:val="166"/>
        <w:shd w:val="clear" w:fill="F1F1F1" w:themeFill="background1" w:themeFillShade="F2"/>
        <w:rPr>
          <w:color w:val="auto"/>
        </w:rPr>
      </w:pPr>
      <w:r>
        <w:rPr>
          <w:color w:val="auto"/>
        </w:rPr>
        <w:t xml:space="preserve">        Console.Write("Nhap so ngay vang: ");</w:t>
      </w:r>
    </w:p>
    <w:p w14:paraId="4115A31A">
      <w:pPr>
        <w:pStyle w:val="166"/>
        <w:shd w:val="clear" w:fill="F1F1F1" w:themeFill="background1" w:themeFillShade="F2"/>
        <w:rPr>
          <w:color w:val="auto"/>
        </w:rPr>
      </w:pPr>
      <w:r>
        <w:rPr>
          <w:color w:val="auto"/>
        </w:rPr>
        <w:t xml:space="preserve">        while (!int.TryParse(Console.ReadLine(), out soNgayVang) || soNgayVang &lt; 0)</w:t>
      </w:r>
    </w:p>
    <w:p w14:paraId="24B817BC">
      <w:pPr>
        <w:pStyle w:val="166"/>
        <w:shd w:val="clear" w:fill="F1F1F1" w:themeFill="background1" w:themeFillShade="F2"/>
        <w:rPr>
          <w:color w:val="auto"/>
        </w:rPr>
      </w:pPr>
      <w:r>
        <w:rPr>
          <w:color w:val="auto"/>
        </w:rPr>
        <w:t xml:space="preserve">            Console.Write("So ngay vang khong hop le, nhap lai: ");</w:t>
      </w:r>
    </w:p>
    <w:p w14:paraId="4B82FBD9">
      <w:pPr>
        <w:pStyle w:val="166"/>
        <w:shd w:val="clear" w:fill="F1F1F1" w:themeFill="background1" w:themeFillShade="F2"/>
        <w:rPr>
          <w:color w:val="auto"/>
        </w:rPr>
      </w:pPr>
      <w:r>
        <w:rPr>
          <w:color w:val="auto"/>
        </w:rPr>
        <w:t xml:space="preserve">    }</w:t>
      </w:r>
    </w:p>
    <w:p w14:paraId="62185D44">
      <w:pPr>
        <w:pStyle w:val="166"/>
        <w:shd w:val="clear" w:fill="F1F1F1" w:themeFill="background1" w:themeFillShade="F2"/>
        <w:rPr>
          <w:color w:val="auto"/>
        </w:rPr>
      </w:pPr>
    </w:p>
    <w:p w14:paraId="214EA802">
      <w:pPr>
        <w:pStyle w:val="166"/>
        <w:shd w:val="clear" w:fill="F1F1F1" w:themeFill="background1" w:themeFillShade="F2"/>
        <w:rPr>
          <w:color w:val="auto"/>
        </w:rPr>
      </w:pPr>
      <w:r>
        <w:rPr>
          <w:color w:val="auto"/>
        </w:rPr>
        <w:t xml:space="preserve">    public double tinhLuong()</w:t>
      </w:r>
    </w:p>
    <w:p w14:paraId="6949E5A9">
      <w:pPr>
        <w:pStyle w:val="166"/>
        <w:shd w:val="clear" w:fill="F1F1F1" w:themeFill="background1" w:themeFillShade="F2"/>
        <w:rPr>
          <w:color w:val="auto"/>
        </w:rPr>
      </w:pPr>
      <w:r>
        <w:rPr>
          <w:color w:val="auto"/>
        </w:rPr>
        <w:t xml:space="preserve">    {</w:t>
      </w:r>
    </w:p>
    <w:p w14:paraId="01C6BDDA">
      <w:pPr>
        <w:pStyle w:val="166"/>
        <w:shd w:val="clear" w:fill="F1F1F1" w:themeFill="background1" w:themeFillShade="F2"/>
        <w:rPr>
          <w:color w:val="auto"/>
        </w:rPr>
      </w:pPr>
      <w:r>
        <w:rPr>
          <w:color w:val="auto"/>
        </w:rPr>
        <w:t xml:space="preserve">        return mucLuong - soNgayVang * 100000;</w:t>
      </w:r>
    </w:p>
    <w:p w14:paraId="12D1D030">
      <w:pPr>
        <w:pStyle w:val="166"/>
        <w:shd w:val="clear" w:fill="F1F1F1" w:themeFill="background1" w:themeFillShade="F2"/>
        <w:rPr>
          <w:color w:val="auto"/>
        </w:rPr>
      </w:pPr>
      <w:r>
        <w:rPr>
          <w:color w:val="auto"/>
        </w:rPr>
        <w:t xml:space="preserve">    }</w:t>
      </w:r>
    </w:p>
    <w:p w14:paraId="57F923CC">
      <w:pPr>
        <w:pStyle w:val="166"/>
        <w:shd w:val="clear" w:fill="F1F1F1" w:themeFill="background1" w:themeFillShade="F2"/>
        <w:rPr>
          <w:color w:val="auto"/>
        </w:rPr>
      </w:pPr>
    </w:p>
    <w:p w14:paraId="6AA70615">
      <w:pPr>
        <w:pStyle w:val="166"/>
        <w:shd w:val="clear" w:fill="F1F1F1" w:themeFill="background1" w:themeFillShade="F2"/>
        <w:rPr>
          <w:color w:val="auto"/>
        </w:rPr>
      </w:pPr>
      <w:r>
        <w:rPr>
          <w:color w:val="auto"/>
        </w:rPr>
        <w:t xml:space="preserve">    public void xuat()</w:t>
      </w:r>
    </w:p>
    <w:p w14:paraId="1B91B9E5">
      <w:pPr>
        <w:pStyle w:val="166"/>
        <w:shd w:val="clear" w:fill="F1F1F1" w:themeFill="background1" w:themeFillShade="F2"/>
        <w:rPr>
          <w:color w:val="auto"/>
        </w:rPr>
      </w:pPr>
      <w:r>
        <w:rPr>
          <w:color w:val="auto"/>
        </w:rPr>
        <w:t xml:space="preserve">    {</w:t>
      </w:r>
    </w:p>
    <w:p w14:paraId="058EBDB8">
      <w:pPr>
        <w:pStyle w:val="166"/>
        <w:shd w:val="clear" w:fill="F1F1F1" w:themeFill="background1" w:themeFillShade="F2"/>
        <w:rPr>
          <w:color w:val="auto"/>
        </w:rPr>
      </w:pPr>
      <w:r>
        <w:rPr>
          <w:color w:val="auto"/>
        </w:rPr>
        <w:t xml:space="preserve">        Console.WriteLine("Ho ten: {0}", hoTen);</w:t>
      </w:r>
    </w:p>
    <w:p w14:paraId="3EA1894A">
      <w:pPr>
        <w:pStyle w:val="166"/>
        <w:shd w:val="clear" w:fill="F1F1F1" w:themeFill="background1" w:themeFillShade="F2"/>
        <w:rPr>
          <w:color w:val="auto"/>
        </w:rPr>
      </w:pPr>
      <w:r>
        <w:rPr>
          <w:color w:val="auto"/>
        </w:rPr>
        <w:t xml:space="preserve">        Console.WriteLine("Luong sau khi tru: {0} VNĐ", tinhLuong());</w:t>
      </w:r>
    </w:p>
    <w:p w14:paraId="56C1169B">
      <w:pPr>
        <w:pStyle w:val="166"/>
        <w:shd w:val="clear" w:fill="F1F1F1" w:themeFill="background1" w:themeFillShade="F2"/>
        <w:rPr>
          <w:color w:val="auto"/>
        </w:rPr>
      </w:pPr>
      <w:r>
        <w:rPr>
          <w:color w:val="auto"/>
        </w:rPr>
        <w:t xml:space="preserve">    }</w:t>
      </w:r>
    </w:p>
    <w:p w14:paraId="2218CB94">
      <w:pPr>
        <w:pStyle w:val="166"/>
        <w:shd w:val="clear" w:fill="F1F1F1" w:themeFill="background1" w:themeFillShade="F2"/>
        <w:rPr>
          <w:color w:val="auto"/>
        </w:rPr>
      </w:pPr>
      <w:r>
        <w:rPr>
          <w:color w:val="auto"/>
        </w:rPr>
        <w:t>}</w:t>
      </w:r>
    </w:p>
    <w:p w14:paraId="426DB857">
      <w:pPr>
        <w:pStyle w:val="166"/>
        <w:shd w:val="clear" w:fill="F1F1F1" w:themeFill="background1" w:themeFillShade="F2"/>
        <w:rPr>
          <w:color w:val="auto"/>
        </w:rPr>
      </w:pPr>
    </w:p>
    <w:p w14:paraId="4AE3290D">
      <w:pPr>
        <w:pStyle w:val="166"/>
        <w:shd w:val="clear" w:fill="F1F1F1" w:themeFill="background1" w:themeFillShade="F2"/>
        <w:rPr>
          <w:color w:val="auto"/>
        </w:rPr>
      </w:pPr>
      <w:r>
        <w:rPr>
          <w:color w:val="auto"/>
        </w:rPr>
        <w:t>class Bai14_TinhLuongNhanVien</w:t>
      </w:r>
    </w:p>
    <w:p w14:paraId="796DF5BB">
      <w:pPr>
        <w:pStyle w:val="166"/>
        <w:shd w:val="clear" w:fill="F1F1F1" w:themeFill="background1" w:themeFillShade="F2"/>
        <w:rPr>
          <w:color w:val="auto"/>
        </w:rPr>
      </w:pPr>
      <w:r>
        <w:rPr>
          <w:color w:val="auto"/>
        </w:rPr>
        <w:t>{</w:t>
      </w:r>
    </w:p>
    <w:p w14:paraId="77367E30">
      <w:pPr>
        <w:pStyle w:val="166"/>
        <w:shd w:val="clear" w:fill="F1F1F1" w:themeFill="background1" w:themeFillShade="F2"/>
        <w:rPr>
          <w:color w:val="auto"/>
        </w:rPr>
      </w:pPr>
      <w:r>
        <w:rPr>
          <w:color w:val="auto"/>
        </w:rPr>
        <w:t xml:space="preserve">    static void Main(string[] args)</w:t>
      </w:r>
    </w:p>
    <w:p w14:paraId="743BB941">
      <w:pPr>
        <w:pStyle w:val="166"/>
        <w:shd w:val="clear" w:fill="F1F1F1" w:themeFill="background1" w:themeFillShade="F2"/>
        <w:rPr>
          <w:color w:val="auto"/>
        </w:rPr>
      </w:pPr>
      <w:r>
        <w:rPr>
          <w:color w:val="auto"/>
        </w:rPr>
        <w:t xml:space="preserve">    {</w:t>
      </w:r>
    </w:p>
    <w:p w14:paraId="6F7966EA">
      <w:pPr>
        <w:pStyle w:val="166"/>
        <w:shd w:val="clear" w:fill="F1F1F1" w:themeFill="background1" w:themeFillShade="F2"/>
        <w:rPr>
          <w:color w:val="auto"/>
        </w:rPr>
      </w:pPr>
      <w:r>
        <w:rPr>
          <w:color w:val="auto"/>
        </w:rPr>
        <w:t xml:space="preserve">        NhanVien nhanVien = new NhanVien();</w:t>
      </w:r>
    </w:p>
    <w:p w14:paraId="20F4A88D">
      <w:pPr>
        <w:pStyle w:val="166"/>
        <w:shd w:val="clear" w:fill="F1F1F1" w:themeFill="background1" w:themeFillShade="F2"/>
        <w:rPr>
          <w:color w:val="auto"/>
        </w:rPr>
      </w:pPr>
      <w:r>
        <w:rPr>
          <w:color w:val="auto"/>
        </w:rPr>
        <w:t xml:space="preserve">        nhanVien.nhap();</w:t>
      </w:r>
    </w:p>
    <w:p w14:paraId="47ACD09F">
      <w:pPr>
        <w:pStyle w:val="166"/>
        <w:shd w:val="clear" w:fill="F1F1F1" w:themeFill="background1" w:themeFillShade="F2"/>
        <w:rPr>
          <w:color w:val="auto"/>
        </w:rPr>
      </w:pPr>
      <w:r>
        <w:rPr>
          <w:color w:val="auto"/>
        </w:rPr>
        <w:t xml:space="preserve">        nhanVien.xuat();</w:t>
      </w:r>
    </w:p>
    <w:p w14:paraId="5C2AA837">
      <w:pPr>
        <w:pStyle w:val="166"/>
        <w:shd w:val="clear" w:fill="F1F1F1" w:themeFill="background1" w:themeFillShade="F2"/>
        <w:rPr>
          <w:color w:val="auto"/>
        </w:rPr>
      </w:pPr>
      <w:r>
        <w:rPr>
          <w:color w:val="auto"/>
        </w:rPr>
        <w:t xml:space="preserve">    }</w:t>
      </w:r>
    </w:p>
    <w:p w14:paraId="3A9301AF">
      <w:pPr>
        <w:pStyle w:val="166"/>
        <w:shd w:val="clear" w:fill="F1F1F1" w:themeFill="background1" w:themeFillShade="F2"/>
        <w:rPr>
          <w:color w:val="auto"/>
        </w:rPr>
      </w:pPr>
      <w:r>
        <w:rPr>
          <w:color w:val="auto"/>
        </w:rPr>
        <w:t>}</w:t>
      </w:r>
    </w:p>
    <w:p w14:paraId="09BEC946">
      <w:pPr>
        <w:pStyle w:val="3"/>
        <w:spacing w:after="80" w:line="276" w:lineRule="auto"/>
        <w:rPr>
          <w:rFonts w:hint="default"/>
          <w:color w:val="auto"/>
          <w:lang w:val="vi-VN"/>
        </w:rPr>
      </w:pPr>
      <w:bookmarkStart w:id="118" w:name="_Toc16445"/>
      <w:r>
        <w:rPr>
          <w:color w:val="auto"/>
        </w:rPr>
        <w:t xml:space="preserve">5. </w:t>
      </w:r>
      <w:r>
        <w:rPr>
          <w:color w:val="auto"/>
          <w:lang w:val="vi-VN"/>
        </w:rPr>
        <w:t>Kết quả</w:t>
      </w:r>
      <w:bookmarkEnd w:id="118"/>
    </w:p>
    <w:p w14:paraId="3ABE29A5">
      <w:pPr>
        <w:spacing w:after="80" w:line="276" w:lineRule="auto"/>
        <w:rPr>
          <w:color w:val="auto"/>
        </w:rPr>
      </w:pPr>
      <w:r>
        <w:rPr>
          <w:color w:val="auto"/>
        </w:rPr>
        <w:t>Ví dụ mức lương 10.000.000 và vắng 2 ngày → lương sau khi trừ là 9.800.000 VNĐ.</w:t>
      </w:r>
    </w:p>
    <w:p w14:paraId="78DD7AFA">
      <w:pPr>
        <w:spacing w:after="80" w:line="276" w:lineRule="auto"/>
        <w:rPr>
          <w:color w:val="auto"/>
        </w:rPr>
      </w:pPr>
      <w:r>
        <w:rPr>
          <w:color w:val="auto"/>
        </w:rPr>
        <w:t>Lưu ý: kết quả trên là ví dụ minh họa theo logic của mã nguồn; dữ liệu thực tế phụ thuộc vào giá trị người dùng nhập.</w:t>
      </w:r>
    </w:p>
    <w:p w14:paraId="63E5C683">
      <w:pPr>
        <w:pStyle w:val="3"/>
        <w:spacing w:after="80" w:line="276" w:lineRule="auto"/>
        <w:rPr>
          <w:color w:val="auto"/>
        </w:rPr>
      </w:pPr>
      <w:bookmarkStart w:id="119" w:name="_Toc10240"/>
      <w:r>
        <w:rPr>
          <w:color w:val="auto"/>
        </w:rPr>
        <w:t>6. Nhận xét</w:t>
      </w:r>
      <w:bookmarkEnd w:id="119"/>
    </w:p>
    <w:p w14:paraId="4A8D14FC">
      <w:pPr>
        <w:spacing w:after="80" w:line="276" w:lineRule="auto"/>
        <w:rPr>
          <w:color w:val="auto"/>
        </w:rPr>
      </w:pPr>
      <w:r>
        <w:rPr>
          <w:color w:val="auto"/>
        </w:rPr>
        <w:t>Bài áp dụng lớp NhanVien và đóng gói thao tác tính lương trong phương thức tinhLuong; dữ liệu đầu vào được kiểm tra không âm.</w:t>
      </w:r>
    </w:p>
    <w:p w14:paraId="26412A17">
      <w:pPr>
        <w:pStyle w:val="2"/>
        <w:spacing w:after="80" w:line="276" w:lineRule="auto"/>
        <w:rPr>
          <w:color w:val="auto"/>
        </w:rPr>
      </w:pPr>
      <w:bookmarkStart w:id="120" w:name="_Toc18254"/>
      <w:bookmarkStart w:id="121" w:name="_Toc12987"/>
      <w:r>
        <w:rPr>
          <w:color w:val="auto"/>
        </w:rPr>
        <w:t>Bài 15. Xử Lý Mảng Số Nguyên</w:t>
      </w:r>
      <w:bookmarkEnd w:id="120"/>
      <w:bookmarkEnd w:id="121"/>
    </w:p>
    <w:p w14:paraId="10FDF4F7">
      <w:pPr>
        <w:pStyle w:val="3"/>
        <w:spacing w:after="80" w:line="276" w:lineRule="auto"/>
        <w:rPr>
          <w:color w:val="auto"/>
        </w:rPr>
      </w:pPr>
      <w:bookmarkStart w:id="122" w:name="_Toc9749"/>
      <w:r>
        <w:rPr>
          <w:color w:val="auto"/>
        </w:rPr>
        <w:t>1. Phát biểu đề bài</w:t>
      </w:r>
      <w:bookmarkEnd w:id="122"/>
    </w:p>
    <w:p w14:paraId="296C28C9">
      <w:pPr>
        <w:spacing w:after="80" w:line="276" w:lineRule="auto"/>
        <w:rPr>
          <w:color w:val="auto"/>
        </w:rPr>
      </w:pPr>
      <w:r>
        <w:rPr>
          <w:color w:val="auto"/>
        </w:rPr>
        <w:t>Nhập mảng n số nguyên, in mảng, tìm phần tử lớn nhất và nhỏ nhất, và trích ra mảng gồm các số nguyên tố có trong mảng.</w:t>
      </w:r>
    </w:p>
    <w:p w14:paraId="16E9D455">
      <w:pPr>
        <w:pStyle w:val="3"/>
        <w:spacing w:after="80" w:line="276" w:lineRule="auto"/>
        <w:rPr>
          <w:color w:val="auto"/>
        </w:rPr>
      </w:pPr>
      <w:bookmarkStart w:id="123" w:name="_Toc21088"/>
      <w:r>
        <w:rPr>
          <w:color w:val="auto"/>
        </w:rPr>
        <w:t>2. Ý tưởng</w:t>
      </w:r>
      <w:bookmarkEnd w:id="123"/>
    </w:p>
    <w:p w14:paraId="46ADEE67">
      <w:pPr>
        <w:spacing w:after="80" w:line="276" w:lineRule="auto"/>
        <w:rPr>
          <w:color w:val="auto"/>
        </w:rPr>
      </w:pPr>
      <w:r>
        <w:rPr>
          <w:color w:val="auto"/>
        </w:rPr>
        <w:t>Duyệt mảng để tìm max và min. Để lấy các số nguyên tố, đếm trước số lượng phần tử nguyên tố, tạo mảng kết quả đúng kích thước rồi duyệt lại mảng gốc để đưa số nguyên tố vào mảng kết quả.</w:t>
      </w:r>
    </w:p>
    <w:p w14:paraId="5E444606">
      <w:pPr>
        <w:pStyle w:val="3"/>
        <w:spacing w:after="80" w:line="276" w:lineRule="auto"/>
        <w:rPr>
          <w:color w:val="auto"/>
        </w:rPr>
      </w:pPr>
      <w:bookmarkStart w:id="124" w:name="_Toc14220"/>
      <w:r>
        <w:rPr>
          <w:color w:val="auto"/>
        </w:rPr>
        <w:t>3. Mã giả</w:t>
      </w:r>
      <w:bookmarkEnd w:id="124"/>
    </w:p>
    <w:p w14:paraId="2B13D8D1">
      <w:pPr>
        <w:spacing w:after="80" w:line="276" w:lineRule="auto"/>
        <w:rPr>
          <w:color w:val="auto"/>
        </w:rPr>
      </w:pPr>
      <w:r>
        <w:rPr>
          <w:color w:val="auto"/>
        </w:rPr>
        <w:t>MAX-MIN(A, n)</w:t>
      </w:r>
    </w:p>
    <w:p w14:paraId="5C4F143C">
      <w:pPr>
        <w:spacing w:after="80" w:line="276" w:lineRule="auto"/>
        <w:rPr>
          <w:color w:val="auto"/>
        </w:rPr>
      </w:pPr>
      <w:r>
        <w:rPr>
          <w:color w:val="auto"/>
        </w:rPr>
        <w:t>1   max ← a[0], min ← a[0]</w:t>
      </w:r>
    </w:p>
    <w:p w14:paraId="33251109">
      <w:pPr>
        <w:spacing w:after="80" w:line="276" w:lineRule="auto"/>
        <w:rPr>
          <w:color w:val="auto"/>
        </w:rPr>
      </w:pPr>
      <w:r>
        <w:rPr>
          <w:color w:val="auto"/>
        </w:rPr>
        <w:t>2   for i ← 1 to n - 1</w:t>
      </w:r>
    </w:p>
    <w:p w14:paraId="34BD9243">
      <w:pPr>
        <w:spacing w:after="80" w:line="276" w:lineRule="auto"/>
        <w:rPr>
          <w:color w:val="auto"/>
        </w:rPr>
      </w:pPr>
      <w:r>
        <w:rPr>
          <w:color w:val="auto"/>
        </w:rPr>
        <w:t>3       if a[i] &gt; max then max ← a[i]</w:t>
      </w:r>
    </w:p>
    <w:p w14:paraId="0A3D8C68">
      <w:pPr>
        <w:spacing w:after="80" w:line="276" w:lineRule="auto"/>
        <w:rPr>
          <w:color w:val="auto"/>
        </w:rPr>
      </w:pPr>
      <w:r>
        <w:rPr>
          <w:color w:val="auto"/>
        </w:rPr>
        <w:t>4       if a[i] &lt; min then min ← a[i]</w:t>
      </w:r>
    </w:p>
    <w:p w14:paraId="0A416BDC">
      <w:pPr>
        <w:spacing w:after="80" w:line="276" w:lineRule="auto"/>
        <w:rPr>
          <w:color w:val="auto"/>
        </w:rPr>
      </w:pPr>
      <w:r>
        <w:rPr>
          <w:color w:val="auto"/>
        </w:rPr>
        <w:t>5   return max, min</w:t>
      </w:r>
    </w:p>
    <w:p w14:paraId="62C1A51C">
      <w:pPr>
        <w:spacing w:after="80" w:line="276" w:lineRule="auto"/>
        <w:rPr>
          <w:color w:val="auto"/>
        </w:rPr>
      </w:pPr>
      <w:r>
        <w:rPr>
          <w:color w:val="auto"/>
        </w:rPr>
        <w:t>L</w:t>
      </w:r>
      <w:r>
        <w:rPr>
          <w:rFonts w:hint="default"/>
          <w:color w:val="auto"/>
          <w:lang w:val="vi-VN"/>
        </w:rPr>
        <w:t>ayNguyenTo</w:t>
      </w:r>
      <w:r>
        <w:rPr>
          <w:color w:val="auto"/>
        </w:rPr>
        <w:t>(A, n)</w:t>
      </w:r>
    </w:p>
    <w:p w14:paraId="1C0A1D1D">
      <w:pPr>
        <w:spacing w:after="80" w:line="276" w:lineRule="auto"/>
        <w:rPr>
          <w:color w:val="auto"/>
        </w:rPr>
      </w:pPr>
      <w:r>
        <w:rPr>
          <w:color w:val="auto"/>
        </w:rPr>
        <w:t>6   đếm số phần tử nguyên tố</w:t>
      </w:r>
    </w:p>
    <w:p w14:paraId="6B43A0B4">
      <w:pPr>
        <w:spacing w:after="80" w:line="276" w:lineRule="auto"/>
        <w:rPr>
          <w:color w:val="auto"/>
        </w:rPr>
      </w:pPr>
      <w:r>
        <w:rPr>
          <w:color w:val="auto"/>
        </w:rPr>
        <w:t>7   tạo K có kích thước đã đếm</w:t>
      </w:r>
    </w:p>
    <w:p w14:paraId="10977A28">
      <w:pPr>
        <w:spacing w:after="80" w:line="276" w:lineRule="auto"/>
        <w:rPr>
          <w:color w:val="auto"/>
        </w:rPr>
      </w:pPr>
      <w:r>
        <w:rPr>
          <w:color w:val="auto"/>
        </w:rPr>
        <w:t>8   duyệt A và đưa số nguyên tố vào K</w:t>
      </w:r>
    </w:p>
    <w:p w14:paraId="2B6866C2">
      <w:pPr>
        <w:spacing w:after="80" w:line="276" w:lineRule="auto"/>
        <w:rPr>
          <w:color w:val="auto"/>
        </w:rPr>
      </w:pPr>
      <w:r>
        <w:rPr>
          <w:color w:val="auto"/>
        </w:rPr>
        <w:t>9   return K</w:t>
      </w:r>
    </w:p>
    <w:p w14:paraId="1D3A16E1">
      <w:pPr>
        <w:pStyle w:val="3"/>
        <w:spacing w:after="80" w:line="276" w:lineRule="auto"/>
        <w:rPr>
          <w:color w:val="auto"/>
        </w:rPr>
      </w:pPr>
      <w:bookmarkStart w:id="125" w:name="_Toc15882"/>
      <w:r>
        <w:rPr>
          <w:color w:val="auto"/>
        </w:rPr>
        <w:t xml:space="preserve">4. </w:t>
      </w:r>
      <w:r>
        <w:rPr>
          <w:color w:val="auto"/>
          <w:lang w:val="vi-VN"/>
        </w:rPr>
        <w:t>Chương trình</w:t>
      </w:r>
      <w:bookmarkEnd w:id="125"/>
    </w:p>
    <w:p w14:paraId="64E98302">
      <w:pPr>
        <w:pStyle w:val="166"/>
        <w:shd w:val="clear" w:fill="F1F1F1" w:themeFill="background1" w:themeFillShade="F2"/>
        <w:rPr>
          <w:color w:val="auto"/>
        </w:rPr>
      </w:pPr>
    </w:p>
    <w:p w14:paraId="25B081C2">
      <w:pPr>
        <w:pStyle w:val="166"/>
        <w:shd w:val="clear" w:fill="F1F1F1" w:themeFill="background1" w:themeFillShade="F2"/>
        <w:rPr>
          <w:color w:val="auto"/>
        </w:rPr>
      </w:pPr>
    </w:p>
    <w:p w14:paraId="5482A17A">
      <w:pPr>
        <w:pStyle w:val="166"/>
        <w:shd w:val="clear" w:fill="F1F1F1" w:themeFill="background1" w:themeFillShade="F2"/>
        <w:rPr>
          <w:color w:val="auto"/>
        </w:rPr>
      </w:pPr>
      <w:r>
        <w:rPr>
          <w:color w:val="auto"/>
        </w:rPr>
        <w:t>class Bai15_Mang</w:t>
      </w:r>
    </w:p>
    <w:p w14:paraId="1434820F">
      <w:pPr>
        <w:pStyle w:val="166"/>
        <w:shd w:val="clear" w:fill="F1F1F1" w:themeFill="background1" w:themeFillShade="F2"/>
        <w:rPr>
          <w:color w:val="auto"/>
        </w:rPr>
      </w:pPr>
      <w:r>
        <w:rPr>
          <w:color w:val="auto"/>
        </w:rPr>
        <w:t>{</w:t>
      </w:r>
    </w:p>
    <w:p w14:paraId="7C718E6B">
      <w:pPr>
        <w:pStyle w:val="166"/>
        <w:shd w:val="clear" w:fill="F1F1F1" w:themeFill="background1" w:themeFillShade="F2"/>
        <w:rPr>
          <w:color w:val="auto"/>
        </w:rPr>
      </w:pPr>
      <w:r>
        <w:rPr>
          <w:color w:val="auto"/>
        </w:rPr>
        <w:t xml:space="preserve">    const int MAX_N = 500;</w:t>
      </w:r>
    </w:p>
    <w:p w14:paraId="19564FC1">
      <w:pPr>
        <w:pStyle w:val="166"/>
        <w:shd w:val="clear" w:fill="F1F1F1" w:themeFill="background1" w:themeFillShade="F2"/>
        <w:rPr>
          <w:color w:val="auto"/>
        </w:rPr>
      </w:pPr>
    </w:p>
    <w:p w14:paraId="62AF8306">
      <w:pPr>
        <w:pStyle w:val="166"/>
        <w:shd w:val="clear" w:fill="F1F1F1" w:themeFill="background1" w:themeFillShade="F2"/>
        <w:rPr>
          <w:color w:val="auto"/>
        </w:rPr>
      </w:pPr>
      <w:r>
        <w:rPr>
          <w:color w:val="auto"/>
        </w:rPr>
        <w:t xml:space="preserve">    public static void nhapMang(ref int[] day)</w:t>
      </w:r>
    </w:p>
    <w:p w14:paraId="2C4E4BDA">
      <w:pPr>
        <w:pStyle w:val="166"/>
        <w:shd w:val="clear" w:fill="F1F1F1" w:themeFill="background1" w:themeFillShade="F2"/>
        <w:rPr>
          <w:color w:val="auto"/>
        </w:rPr>
      </w:pPr>
      <w:r>
        <w:rPr>
          <w:color w:val="auto"/>
        </w:rPr>
        <w:t xml:space="preserve">    {</w:t>
      </w:r>
    </w:p>
    <w:p w14:paraId="5EFBEEC9">
      <w:pPr>
        <w:pStyle w:val="166"/>
        <w:shd w:val="clear" w:fill="F1F1F1" w:themeFill="background1" w:themeFillShade="F2"/>
        <w:rPr>
          <w:color w:val="auto"/>
        </w:rPr>
      </w:pPr>
      <w:r>
        <w:rPr>
          <w:color w:val="auto"/>
        </w:rPr>
        <w:t xml:space="preserve">        int n;</w:t>
      </w:r>
    </w:p>
    <w:p w14:paraId="6ACF089D">
      <w:pPr>
        <w:pStyle w:val="166"/>
        <w:shd w:val="clear" w:fill="F1F1F1" w:themeFill="background1" w:themeFillShade="F2"/>
        <w:rPr>
          <w:color w:val="auto"/>
        </w:rPr>
      </w:pPr>
      <w:r>
        <w:rPr>
          <w:color w:val="auto"/>
        </w:rPr>
        <w:t xml:space="preserve">        do</w:t>
      </w:r>
    </w:p>
    <w:p w14:paraId="0866B487">
      <w:pPr>
        <w:pStyle w:val="166"/>
        <w:shd w:val="clear" w:fill="F1F1F1" w:themeFill="background1" w:themeFillShade="F2"/>
        <w:rPr>
          <w:color w:val="auto"/>
        </w:rPr>
      </w:pPr>
      <w:r>
        <w:rPr>
          <w:color w:val="auto"/>
        </w:rPr>
        <w:t xml:space="preserve">        {</w:t>
      </w:r>
    </w:p>
    <w:p w14:paraId="639F8873">
      <w:pPr>
        <w:pStyle w:val="166"/>
        <w:shd w:val="clear" w:fill="F1F1F1" w:themeFill="background1" w:themeFillShade="F2"/>
        <w:rPr>
          <w:color w:val="auto"/>
        </w:rPr>
      </w:pPr>
      <w:r>
        <w:rPr>
          <w:color w:val="auto"/>
        </w:rPr>
        <w:t xml:space="preserve">            Console.Write("Nhap so luong phan tu: ");</w:t>
      </w:r>
    </w:p>
    <w:p w14:paraId="47B92A14">
      <w:pPr>
        <w:pStyle w:val="166"/>
        <w:shd w:val="clear" w:fill="F1F1F1" w:themeFill="background1" w:themeFillShade="F2"/>
        <w:rPr>
          <w:color w:val="auto"/>
        </w:rPr>
      </w:pPr>
      <w:r>
        <w:rPr>
          <w:color w:val="auto"/>
        </w:rPr>
        <w:t xml:space="preserve">            n = int.Parse(Console.ReadLine() ?? "0");</w:t>
      </w:r>
    </w:p>
    <w:p w14:paraId="486B0972">
      <w:pPr>
        <w:pStyle w:val="166"/>
        <w:shd w:val="clear" w:fill="F1F1F1" w:themeFill="background1" w:themeFillShade="F2"/>
        <w:rPr>
          <w:color w:val="auto"/>
        </w:rPr>
      </w:pPr>
      <w:r>
        <w:rPr>
          <w:color w:val="auto"/>
        </w:rPr>
        <w:t xml:space="preserve">        }</w:t>
      </w:r>
    </w:p>
    <w:p w14:paraId="50B0454C">
      <w:pPr>
        <w:pStyle w:val="166"/>
        <w:shd w:val="clear" w:fill="F1F1F1" w:themeFill="background1" w:themeFillShade="F2"/>
        <w:rPr>
          <w:color w:val="auto"/>
        </w:rPr>
      </w:pPr>
      <w:r>
        <w:rPr>
          <w:color w:val="auto"/>
        </w:rPr>
        <w:t xml:space="preserve">        while (n &lt; 0 || n &gt; MAX_N);</w:t>
      </w:r>
    </w:p>
    <w:p w14:paraId="0E504203">
      <w:pPr>
        <w:pStyle w:val="166"/>
        <w:shd w:val="clear" w:fill="F1F1F1" w:themeFill="background1" w:themeFillShade="F2"/>
        <w:rPr>
          <w:color w:val="auto"/>
        </w:rPr>
      </w:pPr>
    </w:p>
    <w:p w14:paraId="341FFEDB">
      <w:pPr>
        <w:pStyle w:val="166"/>
        <w:shd w:val="clear" w:fill="F1F1F1" w:themeFill="background1" w:themeFillShade="F2"/>
        <w:rPr>
          <w:color w:val="auto"/>
        </w:rPr>
      </w:pPr>
      <w:r>
        <w:rPr>
          <w:color w:val="auto"/>
        </w:rPr>
        <w:t xml:space="preserve">        day = new int[n];</w:t>
      </w:r>
    </w:p>
    <w:p w14:paraId="7204FF75">
      <w:pPr>
        <w:pStyle w:val="166"/>
        <w:shd w:val="clear" w:fill="F1F1F1" w:themeFill="background1" w:themeFillShade="F2"/>
        <w:rPr>
          <w:color w:val="auto"/>
        </w:rPr>
      </w:pPr>
    </w:p>
    <w:p w14:paraId="22EDC6B3">
      <w:pPr>
        <w:pStyle w:val="166"/>
        <w:shd w:val="clear" w:fill="F1F1F1" w:themeFill="background1" w:themeFillShade="F2"/>
        <w:rPr>
          <w:color w:val="auto"/>
        </w:rPr>
      </w:pPr>
      <w:r>
        <w:rPr>
          <w:color w:val="auto"/>
        </w:rPr>
        <w:t xml:space="preserve">        for (int i = 0; i &lt;= day.Length - 1; i++)</w:t>
      </w:r>
    </w:p>
    <w:p w14:paraId="215BCB20">
      <w:pPr>
        <w:pStyle w:val="166"/>
        <w:shd w:val="clear" w:fill="F1F1F1" w:themeFill="background1" w:themeFillShade="F2"/>
        <w:rPr>
          <w:color w:val="auto"/>
        </w:rPr>
      </w:pPr>
      <w:r>
        <w:rPr>
          <w:color w:val="auto"/>
        </w:rPr>
        <w:t xml:space="preserve">        {</w:t>
      </w:r>
    </w:p>
    <w:p w14:paraId="64B52A3B">
      <w:pPr>
        <w:pStyle w:val="166"/>
        <w:shd w:val="clear" w:fill="F1F1F1" w:themeFill="background1" w:themeFillShade="F2"/>
        <w:rPr>
          <w:color w:val="auto"/>
        </w:rPr>
      </w:pPr>
      <w:r>
        <w:rPr>
          <w:color w:val="auto"/>
        </w:rPr>
        <w:t xml:space="preserve">            Console.Write("Phan tu {0}: ", i);</w:t>
      </w:r>
    </w:p>
    <w:p w14:paraId="3DC834B0">
      <w:pPr>
        <w:pStyle w:val="166"/>
        <w:shd w:val="clear" w:fill="F1F1F1" w:themeFill="background1" w:themeFillShade="F2"/>
        <w:rPr>
          <w:color w:val="auto"/>
        </w:rPr>
      </w:pPr>
      <w:r>
        <w:rPr>
          <w:color w:val="auto"/>
        </w:rPr>
        <w:t xml:space="preserve">            day[i] = int.Parse(Console.ReadLine() ?? "0");</w:t>
      </w:r>
    </w:p>
    <w:p w14:paraId="7966C80E">
      <w:pPr>
        <w:pStyle w:val="166"/>
        <w:shd w:val="clear" w:fill="F1F1F1" w:themeFill="background1" w:themeFillShade="F2"/>
        <w:rPr>
          <w:color w:val="auto"/>
        </w:rPr>
      </w:pPr>
      <w:r>
        <w:rPr>
          <w:color w:val="auto"/>
        </w:rPr>
        <w:t xml:space="preserve">        }</w:t>
      </w:r>
    </w:p>
    <w:p w14:paraId="2CA55B0C">
      <w:pPr>
        <w:pStyle w:val="166"/>
        <w:shd w:val="clear" w:fill="F1F1F1" w:themeFill="background1" w:themeFillShade="F2"/>
        <w:rPr>
          <w:color w:val="auto"/>
        </w:rPr>
      </w:pPr>
      <w:r>
        <w:rPr>
          <w:color w:val="auto"/>
        </w:rPr>
        <w:t xml:space="preserve">    }</w:t>
      </w:r>
    </w:p>
    <w:p w14:paraId="2AE8E1E8">
      <w:pPr>
        <w:pStyle w:val="166"/>
        <w:shd w:val="clear" w:fill="F1F1F1" w:themeFill="background1" w:themeFillShade="F2"/>
        <w:rPr>
          <w:color w:val="auto"/>
        </w:rPr>
      </w:pPr>
    </w:p>
    <w:p w14:paraId="0A2F693F">
      <w:pPr>
        <w:pStyle w:val="166"/>
        <w:shd w:val="clear" w:fill="F1F1F1" w:themeFill="background1" w:themeFillShade="F2"/>
        <w:rPr>
          <w:color w:val="auto"/>
        </w:rPr>
      </w:pPr>
      <w:r>
        <w:rPr>
          <w:color w:val="auto"/>
        </w:rPr>
        <w:t xml:space="preserve">    public static void xuatMang(int[] day)</w:t>
      </w:r>
    </w:p>
    <w:p w14:paraId="3D3B7C03">
      <w:pPr>
        <w:pStyle w:val="166"/>
        <w:shd w:val="clear" w:fill="F1F1F1" w:themeFill="background1" w:themeFillShade="F2"/>
        <w:rPr>
          <w:color w:val="auto"/>
        </w:rPr>
      </w:pPr>
      <w:r>
        <w:rPr>
          <w:color w:val="auto"/>
        </w:rPr>
        <w:t xml:space="preserve">    {</w:t>
      </w:r>
    </w:p>
    <w:p w14:paraId="415FB880">
      <w:pPr>
        <w:pStyle w:val="166"/>
        <w:shd w:val="clear" w:fill="F1F1F1" w:themeFill="background1" w:themeFillShade="F2"/>
        <w:rPr>
          <w:color w:val="auto"/>
        </w:rPr>
      </w:pPr>
      <w:r>
        <w:rPr>
          <w:color w:val="auto"/>
        </w:rPr>
        <w:t xml:space="preserve">        Console.Write("Mang: ");</w:t>
      </w:r>
    </w:p>
    <w:p w14:paraId="51AD23B8">
      <w:pPr>
        <w:pStyle w:val="166"/>
        <w:shd w:val="clear" w:fill="F1F1F1" w:themeFill="background1" w:themeFillShade="F2"/>
        <w:rPr>
          <w:color w:val="auto"/>
        </w:rPr>
      </w:pPr>
      <w:r>
        <w:rPr>
          <w:color w:val="auto"/>
        </w:rPr>
        <w:t xml:space="preserve">        for (int i = 0; i &lt;= day.Length - 1; i++)</w:t>
      </w:r>
    </w:p>
    <w:p w14:paraId="091B994A">
      <w:pPr>
        <w:pStyle w:val="166"/>
        <w:shd w:val="clear" w:fill="F1F1F1" w:themeFill="background1" w:themeFillShade="F2"/>
        <w:rPr>
          <w:color w:val="auto"/>
        </w:rPr>
      </w:pPr>
      <w:r>
        <w:rPr>
          <w:color w:val="auto"/>
        </w:rPr>
        <w:t xml:space="preserve">            Console.Write("{0} ", day[i]);</w:t>
      </w:r>
    </w:p>
    <w:p w14:paraId="2E5D4254">
      <w:pPr>
        <w:pStyle w:val="166"/>
        <w:shd w:val="clear" w:fill="F1F1F1" w:themeFill="background1" w:themeFillShade="F2"/>
        <w:rPr>
          <w:color w:val="auto"/>
        </w:rPr>
      </w:pPr>
      <w:r>
        <w:rPr>
          <w:color w:val="auto"/>
        </w:rPr>
        <w:t xml:space="preserve">        Console.WriteLine();</w:t>
      </w:r>
    </w:p>
    <w:p w14:paraId="104FA0CF">
      <w:pPr>
        <w:pStyle w:val="166"/>
        <w:shd w:val="clear" w:fill="F1F1F1" w:themeFill="background1" w:themeFillShade="F2"/>
        <w:rPr>
          <w:color w:val="auto"/>
        </w:rPr>
      </w:pPr>
      <w:r>
        <w:rPr>
          <w:color w:val="auto"/>
        </w:rPr>
        <w:t xml:space="preserve">    }</w:t>
      </w:r>
    </w:p>
    <w:p w14:paraId="6F585D19">
      <w:pPr>
        <w:pStyle w:val="166"/>
        <w:shd w:val="clear" w:fill="F1F1F1" w:themeFill="background1" w:themeFillShade="F2"/>
        <w:rPr>
          <w:color w:val="auto"/>
        </w:rPr>
      </w:pPr>
    </w:p>
    <w:p w14:paraId="736EDEFC">
      <w:pPr>
        <w:pStyle w:val="166"/>
        <w:shd w:val="clear" w:fill="F1F1F1" w:themeFill="background1" w:themeFillShade="F2"/>
        <w:rPr>
          <w:color w:val="auto"/>
        </w:rPr>
      </w:pPr>
      <w:r>
        <w:rPr>
          <w:color w:val="auto"/>
        </w:rPr>
        <w:t xml:space="preserve">    public static void timMaxMin(int[] day, out int max, out int min)</w:t>
      </w:r>
    </w:p>
    <w:p w14:paraId="14B304F3">
      <w:pPr>
        <w:pStyle w:val="166"/>
        <w:shd w:val="clear" w:fill="F1F1F1" w:themeFill="background1" w:themeFillShade="F2"/>
        <w:rPr>
          <w:color w:val="auto"/>
        </w:rPr>
      </w:pPr>
      <w:r>
        <w:rPr>
          <w:color w:val="auto"/>
        </w:rPr>
        <w:t xml:space="preserve">    {</w:t>
      </w:r>
    </w:p>
    <w:p w14:paraId="2DE09657">
      <w:pPr>
        <w:pStyle w:val="166"/>
        <w:shd w:val="clear" w:fill="F1F1F1" w:themeFill="background1" w:themeFillShade="F2"/>
        <w:rPr>
          <w:color w:val="auto"/>
        </w:rPr>
      </w:pPr>
      <w:r>
        <w:rPr>
          <w:color w:val="auto"/>
        </w:rPr>
        <w:t xml:space="preserve">        max = day[0];</w:t>
      </w:r>
    </w:p>
    <w:p w14:paraId="182F45F9">
      <w:pPr>
        <w:pStyle w:val="166"/>
        <w:shd w:val="clear" w:fill="F1F1F1" w:themeFill="background1" w:themeFillShade="F2"/>
        <w:rPr>
          <w:color w:val="auto"/>
        </w:rPr>
      </w:pPr>
      <w:r>
        <w:rPr>
          <w:color w:val="auto"/>
        </w:rPr>
        <w:t xml:space="preserve">        min = day[0];</w:t>
      </w:r>
    </w:p>
    <w:p w14:paraId="0AF3247E">
      <w:pPr>
        <w:pStyle w:val="166"/>
        <w:shd w:val="clear" w:fill="F1F1F1" w:themeFill="background1" w:themeFillShade="F2"/>
        <w:rPr>
          <w:color w:val="auto"/>
        </w:rPr>
      </w:pPr>
    </w:p>
    <w:p w14:paraId="3BB77C69">
      <w:pPr>
        <w:pStyle w:val="166"/>
        <w:shd w:val="clear" w:fill="F1F1F1" w:themeFill="background1" w:themeFillShade="F2"/>
        <w:rPr>
          <w:color w:val="auto"/>
        </w:rPr>
      </w:pPr>
      <w:r>
        <w:rPr>
          <w:color w:val="auto"/>
        </w:rPr>
        <w:t xml:space="preserve">        for (int i = 1; i &lt;= day.Length - 1; i++)</w:t>
      </w:r>
    </w:p>
    <w:p w14:paraId="752D56C2">
      <w:pPr>
        <w:pStyle w:val="166"/>
        <w:shd w:val="clear" w:fill="F1F1F1" w:themeFill="background1" w:themeFillShade="F2"/>
        <w:rPr>
          <w:color w:val="auto"/>
        </w:rPr>
      </w:pPr>
      <w:r>
        <w:rPr>
          <w:color w:val="auto"/>
        </w:rPr>
        <w:t xml:space="preserve">        {</w:t>
      </w:r>
    </w:p>
    <w:p w14:paraId="7B408D30">
      <w:pPr>
        <w:pStyle w:val="166"/>
        <w:shd w:val="clear" w:fill="F1F1F1" w:themeFill="background1" w:themeFillShade="F2"/>
        <w:rPr>
          <w:color w:val="auto"/>
        </w:rPr>
      </w:pPr>
      <w:r>
        <w:rPr>
          <w:color w:val="auto"/>
        </w:rPr>
        <w:t xml:space="preserve">            if (day[i] &gt; max) max = day[i];</w:t>
      </w:r>
    </w:p>
    <w:p w14:paraId="2242BFC6">
      <w:pPr>
        <w:pStyle w:val="166"/>
        <w:shd w:val="clear" w:fill="F1F1F1" w:themeFill="background1" w:themeFillShade="F2"/>
        <w:rPr>
          <w:color w:val="auto"/>
        </w:rPr>
      </w:pPr>
      <w:r>
        <w:rPr>
          <w:color w:val="auto"/>
        </w:rPr>
        <w:t xml:space="preserve">            if (day[i] &lt; min) min = day[i];</w:t>
      </w:r>
    </w:p>
    <w:p w14:paraId="00096622">
      <w:pPr>
        <w:pStyle w:val="166"/>
        <w:shd w:val="clear" w:fill="F1F1F1" w:themeFill="background1" w:themeFillShade="F2"/>
        <w:rPr>
          <w:color w:val="auto"/>
        </w:rPr>
      </w:pPr>
      <w:r>
        <w:rPr>
          <w:color w:val="auto"/>
        </w:rPr>
        <w:t xml:space="preserve">        }</w:t>
      </w:r>
    </w:p>
    <w:p w14:paraId="461F2BB9">
      <w:pPr>
        <w:pStyle w:val="166"/>
        <w:shd w:val="clear" w:fill="F1F1F1" w:themeFill="background1" w:themeFillShade="F2"/>
        <w:rPr>
          <w:color w:val="auto"/>
        </w:rPr>
      </w:pPr>
      <w:r>
        <w:rPr>
          <w:color w:val="auto"/>
        </w:rPr>
        <w:t xml:space="preserve">    }</w:t>
      </w:r>
    </w:p>
    <w:p w14:paraId="5DEFFAC0">
      <w:pPr>
        <w:pStyle w:val="166"/>
        <w:shd w:val="clear" w:fill="F1F1F1" w:themeFill="background1" w:themeFillShade="F2"/>
        <w:rPr>
          <w:color w:val="auto"/>
        </w:rPr>
      </w:pPr>
    </w:p>
    <w:p w14:paraId="51F305F0">
      <w:pPr>
        <w:pStyle w:val="166"/>
        <w:shd w:val="clear" w:fill="F1F1F1" w:themeFill="background1" w:themeFillShade="F2"/>
        <w:rPr>
          <w:color w:val="auto"/>
        </w:rPr>
      </w:pPr>
      <w:r>
        <w:rPr>
          <w:color w:val="auto"/>
        </w:rPr>
        <w:t xml:space="preserve">    public static bool laSoNguyenTo(int n)</w:t>
      </w:r>
    </w:p>
    <w:p w14:paraId="7C639FAD">
      <w:pPr>
        <w:pStyle w:val="166"/>
        <w:shd w:val="clear" w:fill="F1F1F1" w:themeFill="background1" w:themeFillShade="F2"/>
        <w:rPr>
          <w:color w:val="auto"/>
        </w:rPr>
      </w:pPr>
      <w:r>
        <w:rPr>
          <w:color w:val="auto"/>
        </w:rPr>
        <w:t xml:space="preserve">    {</w:t>
      </w:r>
    </w:p>
    <w:p w14:paraId="4DFEEE33">
      <w:pPr>
        <w:pStyle w:val="166"/>
        <w:shd w:val="clear" w:fill="F1F1F1" w:themeFill="background1" w:themeFillShade="F2"/>
        <w:rPr>
          <w:color w:val="auto"/>
        </w:rPr>
      </w:pPr>
      <w:r>
        <w:rPr>
          <w:color w:val="auto"/>
        </w:rPr>
        <w:t xml:space="preserve">        if (n &lt; 2) return false;</w:t>
      </w:r>
    </w:p>
    <w:p w14:paraId="19A2D133">
      <w:pPr>
        <w:pStyle w:val="166"/>
        <w:shd w:val="clear" w:fill="F1F1F1" w:themeFill="background1" w:themeFillShade="F2"/>
        <w:rPr>
          <w:color w:val="auto"/>
        </w:rPr>
      </w:pPr>
    </w:p>
    <w:p w14:paraId="1D79E43E">
      <w:pPr>
        <w:pStyle w:val="166"/>
        <w:shd w:val="clear" w:fill="F1F1F1" w:themeFill="background1" w:themeFillShade="F2"/>
        <w:rPr>
          <w:color w:val="auto"/>
        </w:rPr>
      </w:pPr>
      <w:r>
        <w:rPr>
          <w:color w:val="auto"/>
        </w:rPr>
        <w:t xml:space="preserve">        for (int i = 2; i * i &lt;= n; i++)</w:t>
      </w:r>
    </w:p>
    <w:p w14:paraId="064E5DA2">
      <w:pPr>
        <w:pStyle w:val="166"/>
        <w:shd w:val="clear" w:fill="F1F1F1" w:themeFill="background1" w:themeFillShade="F2"/>
        <w:rPr>
          <w:color w:val="auto"/>
        </w:rPr>
      </w:pPr>
      <w:r>
        <w:rPr>
          <w:color w:val="auto"/>
        </w:rPr>
        <w:t xml:space="preserve">            if (n % i == 0)</w:t>
      </w:r>
    </w:p>
    <w:p w14:paraId="4226688D">
      <w:pPr>
        <w:pStyle w:val="166"/>
        <w:shd w:val="clear" w:fill="F1F1F1" w:themeFill="background1" w:themeFillShade="F2"/>
        <w:rPr>
          <w:color w:val="auto"/>
        </w:rPr>
      </w:pPr>
      <w:r>
        <w:rPr>
          <w:color w:val="auto"/>
        </w:rPr>
        <w:t xml:space="preserve">                return false;</w:t>
      </w:r>
    </w:p>
    <w:p w14:paraId="58E1FDF7">
      <w:pPr>
        <w:pStyle w:val="166"/>
        <w:shd w:val="clear" w:fill="F1F1F1" w:themeFill="background1" w:themeFillShade="F2"/>
        <w:rPr>
          <w:color w:val="auto"/>
        </w:rPr>
      </w:pPr>
    </w:p>
    <w:p w14:paraId="32A71905">
      <w:pPr>
        <w:pStyle w:val="166"/>
        <w:shd w:val="clear" w:fill="F1F1F1" w:themeFill="background1" w:themeFillShade="F2"/>
        <w:rPr>
          <w:color w:val="auto"/>
        </w:rPr>
      </w:pPr>
      <w:r>
        <w:rPr>
          <w:color w:val="auto"/>
        </w:rPr>
        <w:t xml:space="preserve">        return true;</w:t>
      </w:r>
    </w:p>
    <w:p w14:paraId="090BF937">
      <w:pPr>
        <w:pStyle w:val="166"/>
        <w:shd w:val="clear" w:fill="F1F1F1" w:themeFill="background1" w:themeFillShade="F2"/>
        <w:rPr>
          <w:color w:val="auto"/>
        </w:rPr>
      </w:pPr>
      <w:r>
        <w:rPr>
          <w:color w:val="auto"/>
        </w:rPr>
        <w:t xml:space="preserve">    }</w:t>
      </w:r>
    </w:p>
    <w:p w14:paraId="4A3C0AA7">
      <w:pPr>
        <w:pStyle w:val="166"/>
        <w:shd w:val="clear" w:fill="F1F1F1" w:themeFill="background1" w:themeFillShade="F2"/>
        <w:rPr>
          <w:color w:val="auto"/>
        </w:rPr>
      </w:pPr>
    </w:p>
    <w:p w14:paraId="45A7F6E9">
      <w:pPr>
        <w:pStyle w:val="166"/>
        <w:shd w:val="clear" w:fill="F1F1F1" w:themeFill="background1" w:themeFillShade="F2"/>
        <w:rPr>
          <w:color w:val="auto"/>
        </w:rPr>
      </w:pPr>
      <w:r>
        <w:rPr>
          <w:color w:val="auto"/>
        </w:rPr>
        <w:t xml:space="preserve">    public static int[] laySoNguyenTo(int[] day)</w:t>
      </w:r>
    </w:p>
    <w:p w14:paraId="4C4E4E45">
      <w:pPr>
        <w:pStyle w:val="166"/>
        <w:shd w:val="clear" w:fill="F1F1F1" w:themeFill="background1" w:themeFillShade="F2"/>
        <w:rPr>
          <w:color w:val="auto"/>
        </w:rPr>
      </w:pPr>
      <w:r>
        <w:rPr>
          <w:color w:val="auto"/>
        </w:rPr>
        <w:t xml:space="preserve">    {</w:t>
      </w:r>
    </w:p>
    <w:p w14:paraId="5E228054">
      <w:pPr>
        <w:pStyle w:val="166"/>
        <w:shd w:val="clear" w:fill="F1F1F1" w:themeFill="background1" w:themeFillShade="F2"/>
        <w:rPr>
          <w:color w:val="auto"/>
        </w:rPr>
      </w:pPr>
      <w:r>
        <w:rPr>
          <w:color w:val="auto"/>
        </w:rPr>
        <w:t xml:space="preserve">        int soLuong = 0;</w:t>
      </w:r>
    </w:p>
    <w:p w14:paraId="46327B05">
      <w:pPr>
        <w:pStyle w:val="166"/>
        <w:shd w:val="clear" w:fill="F1F1F1" w:themeFill="background1" w:themeFillShade="F2"/>
        <w:rPr>
          <w:color w:val="auto"/>
        </w:rPr>
      </w:pPr>
    </w:p>
    <w:p w14:paraId="79455358">
      <w:pPr>
        <w:pStyle w:val="166"/>
        <w:shd w:val="clear" w:fill="F1F1F1" w:themeFill="background1" w:themeFillShade="F2"/>
        <w:rPr>
          <w:color w:val="auto"/>
        </w:rPr>
      </w:pPr>
      <w:r>
        <w:rPr>
          <w:color w:val="auto"/>
        </w:rPr>
        <w:t xml:space="preserve">        for (int i = 0; i &lt;= day.Length - 1; i++)</w:t>
      </w:r>
    </w:p>
    <w:p w14:paraId="51183EF4">
      <w:pPr>
        <w:pStyle w:val="166"/>
        <w:shd w:val="clear" w:fill="F1F1F1" w:themeFill="background1" w:themeFillShade="F2"/>
        <w:rPr>
          <w:color w:val="auto"/>
        </w:rPr>
      </w:pPr>
      <w:r>
        <w:rPr>
          <w:color w:val="auto"/>
        </w:rPr>
        <w:t xml:space="preserve">            if (laSoNguyenTo(day[i]))</w:t>
      </w:r>
    </w:p>
    <w:p w14:paraId="1EF46B2B">
      <w:pPr>
        <w:pStyle w:val="166"/>
        <w:shd w:val="clear" w:fill="F1F1F1" w:themeFill="background1" w:themeFillShade="F2"/>
        <w:rPr>
          <w:color w:val="auto"/>
        </w:rPr>
      </w:pPr>
      <w:r>
        <w:rPr>
          <w:color w:val="auto"/>
        </w:rPr>
        <w:t xml:space="preserve">                soLuong++;</w:t>
      </w:r>
    </w:p>
    <w:p w14:paraId="105807F2">
      <w:pPr>
        <w:pStyle w:val="166"/>
        <w:shd w:val="clear" w:fill="F1F1F1" w:themeFill="background1" w:themeFillShade="F2"/>
        <w:rPr>
          <w:color w:val="auto"/>
        </w:rPr>
      </w:pPr>
    </w:p>
    <w:p w14:paraId="413E3312">
      <w:pPr>
        <w:pStyle w:val="166"/>
        <w:shd w:val="clear" w:fill="F1F1F1" w:themeFill="background1" w:themeFillShade="F2"/>
        <w:rPr>
          <w:color w:val="auto"/>
        </w:rPr>
      </w:pPr>
      <w:r>
        <w:rPr>
          <w:color w:val="auto"/>
        </w:rPr>
        <w:t xml:space="preserve">        int[] ketQua = new int[soLuong];</w:t>
      </w:r>
    </w:p>
    <w:p w14:paraId="63FF564E">
      <w:pPr>
        <w:pStyle w:val="166"/>
        <w:shd w:val="clear" w:fill="F1F1F1" w:themeFill="background1" w:themeFillShade="F2"/>
        <w:rPr>
          <w:color w:val="auto"/>
        </w:rPr>
      </w:pPr>
      <w:r>
        <w:rPr>
          <w:color w:val="auto"/>
        </w:rPr>
        <w:t xml:space="preserve">        int dem = 0;</w:t>
      </w:r>
    </w:p>
    <w:p w14:paraId="53B3E03E">
      <w:pPr>
        <w:pStyle w:val="166"/>
        <w:shd w:val="clear" w:fill="F1F1F1" w:themeFill="background1" w:themeFillShade="F2"/>
        <w:rPr>
          <w:color w:val="auto"/>
        </w:rPr>
      </w:pPr>
    </w:p>
    <w:p w14:paraId="6DA87902">
      <w:pPr>
        <w:pStyle w:val="166"/>
        <w:shd w:val="clear" w:fill="F1F1F1" w:themeFill="background1" w:themeFillShade="F2"/>
        <w:rPr>
          <w:color w:val="auto"/>
        </w:rPr>
      </w:pPr>
      <w:r>
        <w:rPr>
          <w:color w:val="auto"/>
        </w:rPr>
        <w:t xml:space="preserve">        for (int i = 0; i &lt;= day.Length - 1; i++)</w:t>
      </w:r>
    </w:p>
    <w:p w14:paraId="3CCBF7E3">
      <w:pPr>
        <w:pStyle w:val="166"/>
        <w:shd w:val="clear" w:fill="F1F1F1" w:themeFill="background1" w:themeFillShade="F2"/>
        <w:rPr>
          <w:color w:val="auto"/>
        </w:rPr>
      </w:pPr>
      <w:r>
        <w:rPr>
          <w:color w:val="auto"/>
        </w:rPr>
        <w:t xml:space="preserve">        {</w:t>
      </w:r>
    </w:p>
    <w:p w14:paraId="69425A64">
      <w:pPr>
        <w:pStyle w:val="166"/>
        <w:shd w:val="clear" w:fill="F1F1F1" w:themeFill="background1" w:themeFillShade="F2"/>
        <w:rPr>
          <w:color w:val="auto"/>
        </w:rPr>
      </w:pPr>
      <w:r>
        <w:rPr>
          <w:color w:val="auto"/>
        </w:rPr>
        <w:t xml:space="preserve">            if (laSoNguyenTo(day[i]))</w:t>
      </w:r>
    </w:p>
    <w:p w14:paraId="7285E302">
      <w:pPr>
        <w:pStyle w:val="166"/>
        <w:shd w:val="clear" w:fill="F1F1F1" w:themeFill="background1" w:themeFillShade="F2"/>
        <w:rPr>
          <w:color w:val="auto"/>
        </w:rPr>
      </w:pPr>
      <w:r>
        <w:rPr>
          <w:color w:val="auto"/>
        </w:rPr>
        <w:t xml:space="preserve">            {</w:t>
      </w:r>
    </w:p>
    <w:p w14:paraId="0795F856">
      <w:pPr>
        <w:pStyle w:val="166"/>
        <w:shd w:val="clear" w:fill="F1F1F1" w:themeFill="background1" w:themeFillShade="F2"/>
        <w:rPr>
          <w:color w:val="auto"/>
        </w:rPr>
      </w:pPr>
      <w:r>
        <w:rPr>
          <w:color w:val="auto"/>
        </w:rPr>
        <w:t xml:space="preserve">                ketQua[dem] = day[i];</w:t>
      </w:r>
    </w:p>
    <w:p w14:paraId="424FAFAB">
      <w:pPr>
        <w:pStyle w:val="166"/>
        <w:shd w:val="clear" w:fill="F1F1F1" w:themeFill="background1" w:themeFillShade="F2"/>
        <w:rPr>
          <w:color w:val="auto"/>
        </w:rPr>
      </w:pPr>
      <w:r>
        <w:rPr>
          <w:color w:val="auto"/>
        </w:rPr>
        <w:t xml:space="preserve">                dem++;</w:t>
      </w:r>
    </w:p>
    <w:p w14:paraId="5CB5E0E7">
      <w:pPr>
        <w:pStyle w:val="166"/>
        <w:shd w:val="clear" w:fill="F1F1F1" w:themeFill="background1" w:themeFillShade="F2"/>
        <w:rPr>
          <w:color w:val="auto"/>
        </w:rPr>
      </w:pPr>
      <w:r>
        <w:rPr>
          <w:color w:val="auto"/>
        </w:rPr>
        <w:t xml:space="preserve">            }</w:t>
      </w:r>
    </w:p>
    <w:p w14:paraId="4085DCD1">
      <w:pPr>
        <w:pStyle w:val="166"/>
        <w:shd w:val="clear" w:fill="F1F1F1" w:themeFill="background1" w:themeFillShade="F2"/>
        <w:rPr>
          <w:color w:val="auto"/>
        </w:rPr>
      </w:pPr>
      <w:r>
        <w:rPr>
          <w:color w:val="auto"/>
        </w:rPr>
        <w:t xml:space="preserve">        }</w:t>
      </w:r>
    </w:p>
    <w:p w14:paraId="3B8F64E1">
      <w:pPr>
        <w:pStyle w:val="166"/>
        <w:shd w:val="clear" w:fill="F1F1F1" w:themeFill="background1" w:themeFillShade="F2"/>
        <w:rPr>
          <w:color w:val="auto"/>
        </w:rPr>
      </w:pPr>
    </w:p>
    <w:p w14:paraId="0DA3BD23">
      <w:pPr>
        <w:pStyle w:val="166"/>
        <w:shd w:val="clear" w:fill="F1F1F1" w:themeFill="background1" w:themeFillShade="F2"/>
        <w:rPr>
          <w:color w:val="auto"/>
        </w:rPr>
      </w:pPr>
      <w:r>
        <w:rPr>
          <w:color w:val="auto"/>
        </w:rPr>
        <w:t xml:space="preserve">        return ketQua;</w:t>
      </w:r>
    </w:p>
    <w:p w14:paraId="45B86AD9">
      <w:pPr>
        <w:pStyle w:val="166"/>
        <w:shd w:val="clear" w:fill="F1F1F1" w:themeFill="background1" w:themeFillShade="F2"/>
        <w:rPr>
          <w:color w:val="auto"/>
        </w:rPr>
      </w:pPr>
      <w:r>
        <w:rPr>
          <w:color w:val="auto"/>
        </w:rPr>
        <w:t xml:space="preserve">    }</w:t>
      </w:r>
    </w:p>
    <w:p w14:paraId="13479C62">
      <w:pPr>
        <w:pStyle w:val="166"/>
        <w:shd w:val="clear" w:fill="F1F1F1" w:themeFill="background1" w:themeFillShade="F2"/>
        <w:rPr>
          <w:color w:val="auto"/>
        </w:rPr>
      </w:pPr>
    </w:p>
    <w:p w14:paraId="32867F88">
      <w:pPr>
        <w:pStyle w:val="166"/>
        <w:shd w:val="clear" w:fill="F1F1F1" w:themeFill="background1" w:themeFillShade="F2"/>
        <w:rPr>
          <w:color w:val="auto"/>
        </w:rPr>
      </w:pPr>
      <w:r>
        <w:rPr>
          <w:color w:val="auto"/>
        </w:rPr>
        <w:t xml:space="preserve">    static void Main(string[] args)</w:t>
      </w:r>
    </w:p>
    <w:p w14:paraId="01F598FF">
      <w:pPr>
        <w:pStyle w:val="166"/>
        <w:shd w:val="clear" w:fill="F1F1F1" w:themeFill="background1" w:themeFillShade="F2"/>
        <w:rPr>
          <w:color w:val="auto"/>
        </w:rPr>
      </w:pPr>
      <w:r>
        <w:rPr>
          <w:color w:val="auto"/>
        </w:rPr>
        <w:t xml:space="preserve">    {</w:t>
      </w:r>
    </w:p>
    <w:p w14:paraId="11B5F429">
      <w:pPr>
        <w:pStyle w:val="166"/>
        <w:shd w:val="clear" w:fill="F1F1F1" w:themeFill="background1" w:themeFillShade="F2"/>
        <w:rPr>
          <w:color w:val="auto"/>
        </w:rPr>
      </w:pPr>
      <w:r>
        <w:rPr>
          <w:color w:val="auto"/>
        </w:rPr>
        <w:t xml:space="preserve">        int[] day = null;</w:t>
      </w:r>
    </w:p>
    <w:p w14:paraId="0F03B73E">
      <w:pPr>
        <w:pStyle w:val="166"/>
        <w:shd w:val="clear" w:fill="F1F1F1" w:themeFill="background1" w:themeFillShade="F2"/>
        <w:rPr>
          <w:color w:val="auto"/>
        </w:rPr>
      </w:pPr>
      <w:r>
        <w:rPr>
          <w:color w:val="auto"/>
        </w:rPr>
        <w:t xml:space="preserve">        nhapMang(ref day);</w:t>
      </w:r>
    </w:p>
    <w:p w14:paraId="431C245C">
      <w:pPr>
        <w:pStyle w:val="166"/>
        <w:shd w:val="clear" w:fill="F1F1F1" w:themeFill="background1" w:themeFillShade="F2"/>
        <w:rPr>
          <w:color w:val="auto"/>
        </w:rPr>
      </w:pPr>
      <w:r>
        <w:rPr>
          <w:color w:val="auto"/>
        </w:rPr>
        <w:t xml:space="preserve">        xuatMang(day);</w:t>
      </w:r>
    </w:p>
    <w:p w14:paraId="149CA82C">
      <w:pPr>
        <w:pStyle w:val="166"/>
        <w:shd w:val="clear" w:fill="F1F1F1" w:themeFill="background1" w:themeFillShade="F2"/>
        <w:rPr>
          <w:color w:val="auto"/>
        </w:rPr>
      </w:pPr>
    </w:p>
    <w:p w14:paraId="44ABCD66">
      <w:pPr>
        <w:pStyle w:val="166"/>
        <w:shd w:val="clear" w:fill="F1F1F1" w:themeFill="background1" w:themeFillShade="F2"/>
        <w:rPr>
          <w:color w:val="auto"/>
        </w:rPr>
      </w:pPr>
      <w:r>
        <w:rPr>
          <w:color w:val="auto"/>
        </w:rPr>
        <w:t xml:space="preserve">        if (day.Length == 0)</w:t>
      </w:r>
    </w:p>
    <w:p w14:paraId="7D0AEDC2">
      <w:pPr>
        <w:pStyle w:val="166"/>
        <w:shd w:val="clear" w:fill="F1F1F1" w:themeFill="background1" w:themeFillShade="F2"/>
        <w:rPr>
          <w:color w:val="auto"/>
        </w:rPr>
      </w:pPr>
      <w:r>
        <w:rPr>
          <w:color w:val="auto"/>
        </w:rPr>
        <w:t xml:space="preserve">        {</w:t>
      </w:r>
    </w:p>
    <w:p w14:paraId="563D9F14">
      <w:pPr>
        <w:pStyle w:val="166"/>
        <w:shd w:val="clear" w:fill="F1F1F1" w:themeFill="background1" w:themeFillShade="F2"/>
        <w:rPr>
          <w:color w:val="auto"/>
        </w:rPr>
      </w:pPr>
      <w:r>
        <w:rPr>
          <w:color w:val="auto"/>
        </w:rPr>
        <w:t xml:space="preserve">            Console.WriteLine("Mang rong, khong the tim max va min.");</w:t>
      </w:r>
    </w:p>
    <w:p w14:paraId="004B3987">
      <w:pPr>
        <w:pStyle w:val="166"/>
        <w:shd w:val="clear" w:fill="F1F1F1" w:themeFill="background1" w:themeFillShade="F2"/>
        <w:rPr>
          <w:color w:val="auto"/>
        </w:rPr>
      </w:pPr>
      <w:r>
        <w:rPr>
          <w:color w:val="auto"/>
        </w:rPr>
        <w:t xml:space="preserve">            return;</w:t>
      </w:r>
    </w:p>
    <w:p w14:paraId="1A0CF0C2">
      <w:pPr>
        <w:pStyle w:val="166"/>
        <w:shd w:val="clear" w:fill="F1F1F1" w:themeFill="background1" w:themeFillShade="F2"/>
        <w:rPr>
          <w:color w:val="auto"/>
        </w:rPr>
      </w:pPr>
      <w:r>
        <w:rPr>
          <w:color w:val="auto"/>
        </w:rPr>
        <w:t xml:space="preserve">        }</w:t>
      </w:r>
    </w:p>
    <w:p w14:paraId="1243EE6D">
      <w:pPr>
        <w:pStyle w:val="166"/>
        <w:shd w:val="clear" w:fill="F1F1F1" w:themeFill="background1" w:themeFillShade="F2"/>
        <w:rPr>
          <w:color w:val="auto"/>
        </w:rPr>
      </w:pPr>
    </w:p>
    <w:p w14:paraId="46D8E605">
      <w:pPr>
        <w:pStyle w:val="166"/>
        <w:shd w:val="clear" w:fill="F1F1F1" w:themeFill="background1" w:themeFillShade="F2"/>
        <w:rPr>
          <w:color w:val="auto"/>
        </w:rPr>
      </w:pPr>
      <w:r>
        <w:rPr>
          <w:color w:val="auto"/>
        </w:rPr>
        <w:t xml:space="preserve">        timMaxMin(day, out int max, out int min);</w:t>
      </w:r>
    </w:p>
    <w:p w14:paraId="55B696DB">
      <w:pPr>
        <w:pStyle w:val="166"/>
        <w:shd w:val="clear" w:fill="F1F1F1" w:themeFill="background1" w:themeFillShade="F2"/>
        <w:rPr>
          <w:color w:val="auto"/>
        </w:rPr>
      </w:pPr>
      <w:r>
        <w:rPr>
          <w:color w:val="auto"/>
        </w:rPr>
        <w:t xml:space="preserve">        Console.WriteLine("Phan tu lon nhat: {0}", max);</w:t>
      </w:r>
    </w:p>
    <w:p w14:paraId="6CCDFB84">
      <w:pPr>
        <w:pStyle w:val="166"/>
        <w:shd w:val="clear" w:fill="F1F1F1" w:themeFill="background1" w:themeFillShade="F2"/>
        <w:rPr>
          <w:color w:val="auto"/>
        </w:rPr>
      </w:pPr>
      <w:r>
        <w:rPr>
          <w:color w:val="auto"/>
        </w:rPr>
        <w:t xml:space="preserve">        Console.WriteLine("Phan tu nho nhat: {0}", min);</w:t>
      </w:r>
    </w:p>
    <w:p w14:paraId="01A51723">
      <w:pPr>
        <w:pStyle w:val="166"/>
        <w:shd w:val="clear" w:fill="F1F1F1" w:themeFill="background1" w:themeFillShade="F2"/>
        <w:rPr>
          <w:color w:val="auto"/>
        </w:rPr>
      </w:pPr>
    </w:p>
    <w:p w14:paraId="43D54FCB">
      <w:pPr>
        <w:pStyle w:val="166"/>
        <w:shd w:val="clear" w:fill="F1F1F1" w:themeFill="background1" w:themeFillShade="F2"/>
        <w:rPr>
          <w:color w:val="auto"/>
        </w:rPr>
      </w:pPr>
      <w:r>
        <w:rPr>
          <w:color w:val="auto"/>
        </w:rPr>
        <w:t xml:space="preserve">        int[] soNguyenTo = laySoNguyenTo(day);</w:t>
      </w:r>
    </w:p>
    <w:p w14:paraId="6EFF174A">
      <w:pPr>
        <w:pStyle w:val="166"/>
        <w:shd w:val="clear" w:fill="F1F1F1" w:themeFill="background1" w:themeFillShade="F2"/>
        <w:rPr>
          <w:color w:val="auto"/>
        </w:rPr>
      </w:pPr>
      <w:r>
        <w:rPr>
          <w:color w:val="auto"/>
        </w:rPr>
        <w:t xml:space="preserve">        Console.Write("Mang cac so nguyen to: ");</w:t>
      </w:r>
    </w:p>
    <w:p w14:paraId="2BDF25E4">
      <w:pPr>
        <w:pStyle w:val="166"/>
        <w:shd w:val="clear" w:fill="F1F1F1" w:themeFill="background1" w:themeFillShade="F2"/>
        <w:rPr>
          <w:color w:val="auto"/>
        </w:rPr>
      </w:pPr>
      <w:r>
        <w:rPr>
          <w:color w:val="auto"/>
        </w:rPr>
        <w:t xml:space="preserve">        xuatMang(soNguyenTo);</w:t>
      </w:r>
    </w:p>
    <w:p w14:paraId="60226A30">
      <w:pPr>
        <w:pStyle w:val="166"/>
        <w:shd w:val="clear" w:fill="F1F1F1" w:themeFill="background1" w:themeFillShade="F2"/>
        <w:rPr>
          <w:color w:val="auto"/>
        </w:rPr>
      </w:pPr>
      <w:r>
        <w:rPr>
          <w:color w:val="auto"/>
        </w:rPr>
        <w:t xml:space="preserve">    }</w:t>
      </w:r>
    </w:p>
    <w:p w14:paraId="3A8C267B">
      <w:pPr>
        <w:pStyle w:val="166"/>
        <w:shd w:val="clear" w:fill="F1F1F1" w:themeFill="background1" w:themeFillShade="F2"/>
        <w:rPr>
          <w:color w:val="auto"/>
        </w:rPr>
      </w:pPr>
      <w:r>
        <w:rPr>
          <w:color w:val="auto"/>
        </w:rPr>
        <w:t>}</w:t>
      </w:r>
    </w:p>
    <w:p w14:paraId="782F4FA5">
      <w:pPr>
        <w:pStyle w:val="3"/>
        <w:spacing w:after="80" w:line="276" w:lineRule="auto"/>
        <w:rPr>
          <w:rFonts w:hint="default"/>
          <w:color w:val="auto"/>
          <w:lang w:val="vi-VN"/>
        </w:rPr>
      </w:pPr>
      <w:bookmarkStart w:id="126" w:name="_Toc27642"/>
      <w:r>
        <w:rPr>
          <w:color w:val="auto"/>
        </w:rPr>
        <w:t xml:space="preserve">5. </w:t>
      </w:r>
      <w:r>
        <w:rPr>
          <w:color w:val="auto"/>
          <w:lang w:val="vi-VN"/>
        </w:rPr>
        <w:t>Kết quả</w:t>
      </w:r>
      <w:bookmarkEnd w:id="126"/>
    </w:p>
    <w:p w14:paraId="0353BFFC">
      <w:pPr>
        <w:spacing w:after="80" w:line="276" w:lineRule="auto"/>
        <w:rPr>
          <w:color w:val="auto"/>
        </w:rPr>
      </w:pPr>
      <w:r>
        <w:rPr>
          <w:color w:val="auto"/>
        </w:rPr>
        <w:t>Ví dụ mảng {2, 4, 7, 9, 11, 15} → phần tử lớn nhất là 15, nhỏ nhất là 2, và mảng các số nguyên tố tách ra là {2, 7, 11}.</w:t>
      </w:r>
    </w:p>
    <w:p w14:paraId="3AAC74E9">
      <w:pPr>
        <w:spacing w:after="80" w:line="276" w:lineRule="auto"/>
        <w:rPr>
          <w:color w:val="auto"/>
        </w:rPr>
      </w:pPr>
      <w:r>
        <w:rPr>
          <w:color w:val="auto"/>
        </w:rPr>
        <w:t>Lưu ý: kết quả trên là ví dụ minh họa theo logic của mã nguồn; dữ liệu thực tế phụ thuộc vào giá trị người dùng nhập.</w:t>
      </w:r>
    </w:p>
    <w:p w14:paraId="3FC8B973">
      <w:pPr>
        <w:pStyle w:val="3"/>
        <w:spacing w:after="80" w:line="276" w:lineRule="auto"/>
        <w:rPr>
          <w:color w:val="auto"/>
        </w:rPr>
      </w:pPr>
      <w:bookmarkStart w:id="127" w:name="_Toc13215"/>
      <w:r>
        <w:rPr>
          <w:color w:val="auto"/>
        </w:rPr>
        <w:t>6. Nhận xét</w:t>
      </w:r>
      <w:bookmarkEnd w:id="127"/>
    </w:p>
    <w:p w14:paraId="64FA3DC2">
      <w:pPr>
        <w:spacing w:after="80" w:line="276" w:lineRule="auto"/>
        <w:rPr>
          <w:color w:val="auto"/>
        </w:rPr>
      </w:pPr>
      <w:r>
        <w:rPr>
          <w:color w:val="auto"/>
        </w:rPr>
        <w:t>Bài áp dụng kỹ thuật mảng một chiều: duyệt tìm max/min bằng vòng for, và kỹ thuật đếm trước rồi cấp phát mảng kết quả đúng kích thước khi lọc số nguyên tố.</w:t>
      </w:r>
    </w:p>
    <w:p w14:paraId="0ECF83D8">
      <w:pPr>
        <w:pStyle w:val="2"/>
        <w:spacing w:after="80" w:line="276" w:lineRule="auto"/>
        <w:rPr>
          <w:color w:val="auto"/>
        </w:rPr>
      </w:pPr>
      <w:bookmarkStart w:id="128" w:name="_Toc1066"/>
      <w:bookmarkStart w:id="129" w:name="_Toc26439"/>
      <w:r>
        <w:rPr>
          <w:color w:val="auto"/>
        </w:rPr>
        <w:t>Bài 16. Sắp Xếp Mảng Họ Tên</w:t>
      </w:r>
      <w:bookmarkEnd w:id="128"/>
      <w:bookmarkEnd w:id="129"/>
    </w:p>
    <w:p w14:paraId="3FA2631A">
      <w:pPr>
        <w:pStyle w:val="3"/>
        <w:spacing w:after="80" w:line="276" w:lineRule="auto"/>
        <w:rPr>
          <w:color w:val="auto"/>
        </w:rPr>
      </w:pPr>
      <w:bookmarkStart w:id="130" w:name="_Toc28600"/>
      <w:r>
        <w:rPr>
          <w:color w:val="auto"/>
        </w:rPr>
        <w:t>1. Phát biểu đề bài</w:t>
      </w:r>
      <w:bookmarkEnd w:id="130"/>
    </w:p>
    <w:p w14:paraId="2D00ACBA">
      <w:pPr>
        <w:spacing w:after="80" w:line="276" w:lineRule="auto"/>
        <w:rPr>
          <w:color w:val="auto"/>
        </w:rPr>
      </w:pPr>
      <w:r>
        <w:rPr>
          <w:color w:val="auto"/>
        </w:rPr>
        <w:t>Nhập mảng họ tên của n người và sắp xếp theo thứ tự tăng dần (theo bảng chữ cái).</w:t>
      </w:r>
    </w:p>
    <w:p w14:paraId="6BFBEEFC">
      <w:pPr>
        <w:pStyle w:val="3"/>
        <w:spacing w:after="80" w:line="276" w:lineRule="auto"/>
        <w:rPr>
          <w:color w:val="auto"/>
        </w:rPr>
      </w:pPr>
      <w:bookmarkStart w:id="131" w:name="_Toc25238"/>
      <w:r>
        <w:rPr>
          <w:color w:val="auto"/>
        </w:rPr>
        <w:t>2. Ý tưởng</w:t>
      </w:r>
      <w:bookmarkEnd w:id="131"/>
    </w:p>
    <w:p w14:paraId="5DF20879">
      <w:pPr>
        <w:spacing w:after="80" w:line="276" w:lineRule="auto"/>
        <w:rPr>
          <w:color w:val="auto"/>
        </w:rPr>
      </w:pPr>
      <w:r>
        <w:rPr>
          <w:color w:val="auto"/>
        </w:rPr>
        <w:t>Dùng thuật toán Interchange Sort: so sánh từng cặp phần tử a[i] và a[j] (với j &gt; i) theo thứ tự chuỗi, nếu a[j] nhỏ hơn a[i] thì hoán vị hai phần tử.</w:t>
      </w:r>
    </w:p>
    <w:p w14:paraId="34F05397">
      <w:pPr>
        <w:pStyle w:val="3"/>
        <w:spacing w:after="80" w:line="276" w:lineRule="auto"/>
        <w:rPr>
          <w:color w:val="auto"/>
        </w:rPr>
      </w:pPr>
      <w:bookmarkStart w:id="132" w:name="_Toc16926"/>
      <w:r>
        <w:rPr>
          <w:color w:val="auto"/>
        </w:rPr>
        <w:t>3. Mã giả</w:t>
      </w:r>
      <w:bookmarkEnd w:id="132"/>
    </w:p>
    <w:p w14:paraId="370F47A1">
      <w:pPr>
        <w:spacing w:after="80" w:line="276" w:lineRule="auto"/>
        <w:rPr>
          <w:color w:val="auto"/>
        </w:rPr>
      </w:pPr>
      <w:r>
        <w:rPr>
          <w:color w:val="auto"/>
        </w:rPr>
        <w:t>SAP-XEP(A, n)</w:t>
      </w:r>
    </w:p>
    <w:p w14:paraId="0B6D340C">
      <w:pPr>
        <w:spacing w:after="80" w:line="276" w:lineRule="auto"/>
        <w:rPr>
          <w:color w:val="auto"/>
        </w:rPr>
      </w:pPr>
      <w:r>
        <w:rPr>
          <w:color w:val="auto"/>
        </w:rPr>
        <w:t>1   for i ← 0 to n - 2</w:t>
      </w:r>
    </w:p>
    <w:p w14:paraId="42A8A939">
      <w:pPr>
        <w:spacing w:after="80" w:line="276" w:lineRule="auto"/>
        <w:rPr>
          <w:color w:val="auto"/>
        </w:rPr>
      </w:pPr>
      <w:r>
        <w:rPr>
          <w:color w:val="auto"/>
        </w:rPr>
        <w:t>2       for j ← i + 1 to n - 1</w:t>
      </w:r>
    </w:p>
    <w:p w14:paraId="0001EE4A">
      <w:pPr>
        <w:spacing w:after="80" w:line="276" w:lineRule="auto"/>
        <w:rPr>
          <w:color w:val="auto"/>
        </w:rPr>
      </w:pPr>
      <w:r>
        <w:rPr>
          <w:color w:val="auto"/>
        </w:rPr>
        <w:t>3           if a[j] &lt; a[i] then hoán vị</w:t>
      </w:r>
    </w:p>
    <w:p w14:paraId="6DC12B8F">
      <w:pPr>
        <w:pStyle w:val="3"/>
        <w:spacing w:after="80" w:line="276" w:lineRule="auto"/>
        <w:rPr>
          <w:rFonts w:hint="default"/>
          <w:color w:val="auto"/>
          <w:lang w:val="vi-VN"/>
        </w:rPr>
      </w:pPr>
      <w:bookmarkStart w:id="133" w:name="_Toc9488"/>
      <w:r>
        <w:rPr>
          <w:color w:val="auto"/>
        </w:rPr>
        <w:t xml:space="preserve">4. </w:t>
      </w:r>
      <w:r>
        <w:rPr>
          <w:color w:val="auto"/>
          <w:lang w:val="vi-VN"/>
        </w:rPr>
        <w:t>Chương trình</w:t>
      </w:r>
      <w:bookmarkEnd w:id="133"/>
    </w:p>
    <w:p w14:paraId="012568A9">
      <w:pPr>
        <w:pStyle w:val="166"/>
        <w:shd w:val="clear" w:fill="F1F1F1" w:themeFill="background1" w:themeFillShade="F2"/>
        <w:rPr>
          <w:color w:val="auto"/>
        </w:rPr>
      </w:pPr>
      <w:r>
        <w:rPr>
          <w:color w:val="auto"/>
        </w:rPr>
        <w:t>using System;</w:t>
      </w:r>
    </w:p>
    <w:p w14:paraId="28FE47E1">
      <w:pPr>
        <w:pStyle w:val="166"/>
        <w:shd w:val="clear" w:fill="F1F1F1" w:themeFill="background1" w:themeFillShade="F2"/>
        <w:rPr>
          <w:color w:val="auto"/>
        </w:rPr>
      </w:pPr>
    </w:p>
    <w:p w14:paraId="1E973189">
      <w:pPr>
        <w:pStyle w:val="166"/>
        <w:shd w:val="clear" w:fill="F1F1F1" w:themeFill="background1" w:themeFillShade="F2"/>
        <w:rPr>
          <w:color w:val="auto"/>
        </w:rPr>
      </w:pPr>
      <w:r>
        <w:rPr>
          <w:color w:val="auto"/>
        </w:rPr>
        <w:t>class Bai16_SapXepHoTen</w:t>
      </w:r>
    </w:p>
    <w:p w14:paraId="047B9990">
      <w:pPr>
        <w:pStyle w:val="166"/>
        <w:shd w:val="clear" w:fill="F1F1F1" w:themeFill="background1" w:themeFillShade="F2"/>
        <w:rPr>
          <w:color w:val="auto"/>
        </w:rPr>
      </w:pPr>
      <w:r>
        <w:rPr>
          <w:color w:val="auto"/>
        </w:rPr>
        <w:t>{</w:t>
      </w:r>
    </w:p>
    <w:p w14:paraId="289D3306">
      <w:pPr>
        <w:pStyle w:val="166"/>
        <w:shd w:val="clear" w:fill="F1F1F1" w:themeFill="background1" w:themeFillShade="F2"/>
        <w:rPr>
          <w:color w:val="auto"/>
        </w:rPr>
      </w:pPr>
      <w:r>
        <w:rPr>
          <w:color w:val="auto"/>
        </w:rPr>
        <w:t xml:space="preserve">    const int MAX_N = 500;</w:t>
      </w:r>
    </w:p>
    <w:p w14:paraId="3318DFE8">
      <w:pPr>
        <w:pStyle w:val="166"/>
        <w:shd w:val="clear" w:fill="F1F1F1" w:themeFill="background1" w:themeFillShade="F2"/>
        <w:rPr>
          <w:color w:val="auto"/>
        </w:rPr>
      </w:pPr>
    </w:p>
    <w:p w14:paraId="0002EF26">
      <w:pPr>
        <w:pStyle w:val="166"/>
        <w:shd w:val="clear" w:fill="F1F1F1" w:themeFill="background1" w:themeFillShade="F2"/>
        <w:rPr>
          <w:color w:val="auto"/>
        </w:rPr>
      </w:pPr>
      <w:r>
        <w:rPr>
          <w:color w:val="auto"/>
        </w:rPr>
        <w:t xml:space="preserve">    public static void nhapDanhSach(ref string[] danhSach)</w:t>
      </w:r>
    </w:p>
    <w:p w14:paraId="41F5258C">
      <w:pPr>
        <w:pStyle w:val="166"/>
        <w:shd w:val="clear" w:fill="F1F1F1" w:themeFill="background1" w:themeFillShade="F2"/>
        <w:rPr>
          <w:color w:val="auto"/>
        </w:rPr>
      </w:pPr>
      <w:r>
        <w:rPr>
          <w:color w:val="auto"/>
        </w:rPr>
        <w:t xml:space="preserve">    {</w:t>
      </w:r>
    </w:p>
    <w:p w14:paraId="5EB323D7">
      <w:pPr>
        <w:pStyle w:val="166"/>
        <w:shd w:val="clear" w:fill="F1F1F1" w:themeFill="background1" w:themeFillShade="F2"/>
        <w:rPr>
          <w:color w:val="auto"/>
        </w:rPr>
      </w:pPr>
      <w:r>
        <w:rPr>
          <w:color w:val="auto"/>
        </w:rPr>
        <w:t xml:space="preserve">        int n;</w:t>
      </w:r>
    </w:p>
    <w:p w14:paraId="376B5C29">
      <w:pPr>
        <w:pStyle w:val="166"/>
        <w:shd w:val="clear" w:fill="F1F1F1" w:themeFill="background1" w:themeFillShade="F2"/>
        <w:rPr>
          <w:color w:val="auto"/>
        </w:rPr>
      </w:pPr>
      <w:r>
        <w:rPr>
          <w:color w:val="auto"/>
        </w:rPr>
        <w:t xml:space="preserve">        do</w:t>
      </w:r>
    </w:p>
    <w:p w14:paraId="526F3A1C">
      <w:pPr>
        <w:pStyle w:val="166"/>
        <w:shd w:val="clear" w:fill="F1F1F1" w:themeFill="background1" w:themeFillShade="F2"/>
        <w:rPr>
          <w:color w:val="auto"/>
        </w:rPr>
      </w:pPr>
      <w:r>
        <w:rPr>
          <w:color w:val="auto"/>
        </w:rPr>
        <w:t xml:space="preserve">        {</w:t>
      </w:r>
    </w:p>
    <w:p w14:paraId="08FF7D19">
      <w:pPr>
        <w:pStyle w:val="166"/>
        <w:shd w:val="clear" w:fill="F1F1F1" w:themeFill="background1" w:themeFillShade="F2"/>
        <w:rPr>
          <w:color w:val="auto"/>
        </w:rPr>
      </w:pPr>
      <w:r>
        <w:rPr>
          <w:color w:val="auto"/>
        </w:rPr>
        <w:t xml:space="preserve">            Console.Write("Nhap so luong nguoi: ");</w:t>
      </w:r>
    </w:p>
    <w:p w14:paraId="087ACF39">
      <w:pPr>
        <w:pStyle w:val="166"/>
        <w:shd w:val="clear" w:fill="F1F1F1" w:themeFill="background1" w:themeFillShade="F2"/>
        <w:rPr>
          <w:color w:val="auto"/>
        </w:rPr>
      </w:pPr>
      <w:r>
        <w:rPr>
          <w:color w:val="auto"/>
        </w:rPr>
        <w:t xml:space="preserve">            n = int.Parse(Console.ReadLine() ?? "0");</w:t>
      </w:r>
    </w:p>
    <w:p w14:paraId="4A9B6D64">
      <w:pPr>
        <w:pStyle w:val="166"/>
        <w:shd w:val="clear" w:fill="F1F1F1" w:themeFill="background1" w:themeFillShade="F2"/>
        <w:rPr>
          <w:color w:val="auto"/>
        </w:rPr>
      </w:pPr>
      <w:r>
        <w:rPr>
          <w:color w:val="auto"/>
        </w:rPr>
        <w:t xml:space="preserve">        }</w:t>
      </w:r>
    </w:p>
    <w:p w14:paraId="2755D760">
      <w:pPr>
        <w:pStyle w:val="166"/>
        <w:shd w:val="clear" w:fill="F1F1F1" w:themeFill="background1" w:themeFillShade="F2"/>
        <w:rPr>
          <w:color w:val="auto"/>
        </w:rPr>
      </w:pPr>
      <w:r>
        <w:rPr>
          <w:color w:val="auto"/>
        </w:rPr>
        <w:t xml:space="preserve">        while (n &lt; 0 || n &gt; MAX_N);</w:t>
      </w:r>
    </w:p>
    <w:p w14:paraId="44D7D1A5">
      <w:pPr>
        <w:pStyle w:val="166"/>
        <w:shd w:val="clear" w:fill="F1F1F1" w:themeFill="background1" w:themeFillShade="F2"/>
        <w:rPr>
          <w:color w:val="auto"/>
        </w:rPr>
      </w:pPr>
    </w:p>
    <w:p w14:paraId="5D00F6F1">
      <w:pPr>
        <w:pStyle w:val="166"/>
        <w:shd w:val="clear" w:fill="F1F1F1" w:themeFill="background1" w:themeFillShade="F2"/>
        <w:rPr>
          <w:color w:val="auto"/>
        </w:rPr>
      </w:pPr>
      <w:r>
        <w:rPr>
          <w:color w:val="auto"/>
        </w:rPr>
        <w:t xml:space="preserve">        danhSach = new string[n];</w:t>
      </w:r>
    </w:p>
    <w:p w14:paraId="39061D99">
      <w:pPr>
        <w:pStyle w:val="166"/>
        <w:shd w:val="clear" w:fill="F1F1F1" w:themeFill="background1" w:themeFillShade="F2"/>
        <w:rPr>
          <w:color w:val="auto"/>
        </w:rPr>
      </w:pPr>
    </w:p>
    <w:p w14:paraId="7D5C7FF7">
      <w:pPr>
        <w:pStyle w:val="166"/>
        <w:shd w:val="clear" w:fill="F1F1F1" w:themeFill="background1" w:themeFillShade="F2"/>
        <w:rPr>
          <w:color w:val="auto"/>
        </w:rPr>
      </w:pPr>
      <w:r>
        <w:rPr>
          <w:color w:val="auto"/>
        </w:rPr>
        <w:t xml:space="preserve">        for (int i = 0; i &lt;= danhSach.Length - 1; i++)</w:t>
      </w:r>
    </w:p>
    <w:p w14:paraId="3FFD9075">
      <w:pPr>
        <w:pStyle w:val="166"/>
        <w:shd w:val="clear" w:fill="F1F1F1" w:themeFill="background1" w:themeFillShade="F2"/>
        <w:rPr>
          <w:color w:val="auto"/>
        </w:rPr>
      </w:pPr>
      <w:r>
        <w:rPr>
          <w:color w:val="auto"/>
        </w:rPr>
        <w:t xml:space="preserve">        {</w:t>
      </w:r>
    </w:p>
    <w:p w14:paraId="753FF854">
      <w:pPr>
        <w:pStyle w:val="166"/>
        <w:shd w:val="clear" w:fill="F1F1F1" w:themeFill="background1" w:themeFillShade="F2"/>
        <w:rPr>
          <w:color w:val="auto"/>
        </w:rPr>
      </w:pPr>
      <w:r>
        <w:rPr>
          <w:color w:val="auto"/>
        </w:rPr>
        <w:t xml:space="preserve">            Console.Write("Ho ten {0}: ", i);</w:t>
      </w:r>
    </w:p>
    <w:p w14:paraId="33145EBE">
      <w:pPr>
        <w:pStyle w:val="166"/>
        <w:shd w:val="clear" w:fill="F1F1F1" w:themeFill="background1" w:themeFillShade="F2"/>
        <w:rPr>
          <w:color w:val="auto"/>
        </w:rPr>
      </w:pPr>
      <w:r>
        <w:rPr>
          <w:color w:val="auto"/>
        </w:rPr>
        <w:t xml:space="preserve">            danhSach[i] = Console.ReadLine() ?? "";</w:t>
      </w:r>
    </w:p>
    <w:p w14:paraId="66574F81">
      <w:pPr>
        <w:pStyle w:val="166"/>
        <w:shd w:val="clear" w:fill="F1F1F1" w:themeFill="background1" w:themeFillShade="F2"/>
        <w:rPr>
          <w:color w:val="auto"/>
        </w:rPr>
      </w:pPr>
      <w:r>
        <w:rPr>
          <w:color w:val="auto"/>
        </w:rPr>
        <w:t xml:space="preserve">        }</w:t>
      </w:r>
    </w:p>
    <w:p w14:paraId="55A536F1">
      <w:pPr>
        <w:pStyle w:val="166"/>
        <w:shd w:val="clear" w:fill="F1F1F1" w:themeFill="background1" w:themeFillShade="F2"/>
        <w:rPr>
          <w:color w:val="auto"/>
        </w:rPr>
      </w:pPr>
      <w:r>
        <w:rPr>
          <w:color w:val="auto"/>
        </w:rPr>
        <w:t xml:space="preserve">    }</w:t>
      </w:r>
    </w:p>
    <w:p w14:paraId="15B65961">
      <w:pPr>
        <w:pStyle w:val="166"/>
        <w:shd w:val="clear" w:fill="F1F1F1" w:themeFill="background1" w:themeFillShade="F2"/>
        <w:rPr>
          <w:color w:val="auto"/>
        </w:rPr>
      </w:pPr>
    </w:p>
    <w:p w14:paraId="7F0DF4CB">
      <w:pPr>
        <w:pStyle w:val="166"/>
        <w:shd w:val="clear" w:fill="F1F1F1" w:themeFill="background1" w:themeFillShade="F2"/>
        <w:rPr>
          <w:color w:val="auto"/>
        </w:rPr>
      </w:pPr>
      <w:r>
        <w:rPr>
          <w:color w:val="auto"/>
        </w:rPr>
        <w:t xml:space="preserve">    public static void sapXep(ref string[] danhSach)</w:t>
      </w:r>
    </w:p>
    <w:p w14:paraId="409A1C86">
      <w:pPr>
        <w:pStyle w:val="166"/>
        <w:shd w:val="clear" w:fill="F1F1F1" w:themeFill="background1" w:themeFillShade="F2"/>
        <w:rPr>
          <w:color w:val="auto"/>
        </w:rPr>
      </w:pPr>
      <w:r>
        <w:rPr>
          <w:color w:val="auto"/>
        </w:rPr>
        <w:t xml:space="preserve">    {</w:t>
      </w:r>
    </w:p>
    <w:p w14:paraId="213837EB">
      <w:pPr>
        <w:pStyle w:val="166"/>
        <w:shd w:val="clear" w:fill="F1F1F1" w:themeFill="background1" w:themeFillShade="F2"/>
        <w:rPr>
          <w:color w:val="auto"/>
        </w:rPr>
      </w:pPr>
      <w:r>
        <w:rPr>
          <w:color w:val="auto"/>
        </w:rPr>
        <w:t xml:space="preserve">        for (int i = 0; i &lt;= danhSach.Length - 2; i++)</w:t>
      </w:r>
    </w:p>
    <w:p w14:paraId="7A42E2A4">
      <w:pPr>
        <w:pStyle w:val="166"/>
        <w:shd w:val="clear" w:fill="F1F1F1" w:themeFill="background1" w:themeFillShade="F2"/>
        <w:rPr>
          <w:color w:val="auto"/>
        </w:rPr>
      </w:pPr>
      <w:r>
        <w:rPr>
          <w:color w:val="auto"/>
        </w:rPr>
        <w:t xml:space="preserve">        {</w:t>
      </w:r>
    </w:p>
    <w:p w14:paraId="524412CB">
      <w:pPr>
        <w:pStyle w:val="166"/>
        <w:shd w:val="clear" w:fill="F1F1F1" w:themeFill="background1" w:themeFillShade="F2"/>
        <w:rPr>
          <w:color w:val="auto"/>
        </w:rPr>
      </w:pPr>
      <w:r>
        <w:rPr>
          <w:color w:val="auto"/>
        </w:rPr>
        <w:t xml:space="preserve">            for (int j = i + 1; j &lt;= danhSach.Length - 1; j++)</w:t>
      </w:r>
    </w:p>
    <w:p w14:paraId="12A99B89">
      <w:pPr>
        <w:pStyle w:val="166"/>
        <w:shd w:val="clear" w:fill="F1F1F1" w:themeFill="background1" w:themeFillShade="F2"/>
        <w:rPr>
          <w:color w:val="auto"/>
        </w:rPr>
      </w:pPr>
      <w:r>
        <w:rPr>
          <w:color w:val="auto"/>
        </w:rPr>
        <w:t xml:space="preserve">            {</w:t>
      </w:r>
    </w:p>
    <w:p w14:paraId="5B53FE91">
      <w:pPr>
        <w:pStyle w:val="166"/>
        <w:shd w:val="clear" w:fill="F1F1F1" w:themeFill="background1" w:themeFillShade="F2"/>
        <w:rPr>
          <w:color w:val="auto"/>
        </w:rPr>
      </w:pPr>
      <w:r>
        <w:rPr>
          <w:color w:val="auto"/>
        </w:rPr>
        <w:t xml:space="preserve">                if (string.Compare(danhSach[j], danhSach[i],</w:t>
      </w:r>
    </w:p>
    <w:p w14:paraId="6E856F3E">
      <w:pPr>
        <w:pStyle w:val="166"/>
        <w:shd w:val="clear" w:fill="F1F1F1" w:themeFill="background1" w:themeFillShade="F2"/>
        <w:rPr>
          <w:color w:val="auto"/>
        </w:rPr>
      </w:pPr>
      <w:r>
        <w:rPr>
          <w:color w:val="auto"/>
        </w:rPr>
        <w:t xml:space="preserve">                    StringComparison.CurrentCulture) &lt; 0)</w:t>
      </w:r>
    </w:p>
    <w:p w14:paraId="08DF9778">
      <w:pPr>
        <w:pStyle w:val="166"/>
        <w:shd w:val="clear" w:fill="F1F1F1" w:themeFill="background1" w:themeFillShade="F2"/>
        <w:rPr>
          <w:color w:val="auto"/>
        </w:rPr>
      </w:pPr>
      <w:r>
        <w:rPr>
          <w:color w:val="auto"/>
        </w:rPr>
        <w:t xml:space="preserve">                {</w:t>
      </w:r>
    </w:p>
    <w:p w14:paraId="48E2FC8E">
      <w:pPr>
        <w:pStyle w:val="166"/>
        <w:shd w:val="clear" w:fill="F1F1F1" w:themeFill="background1" w:themeFillShade="F2"/>
        <w:rPr>
          <w:color w:val="auto"/>
        </w:rPr>
      </w:pPr>
      <w:r>
        <w:rPr>
          <w:color w:val="auto"/>
        </w:rPr>
        <w:t xml:space="preserve">                    string tam = danhSach[i];</w:t>
      </w:r>
    </w:p>
    <w:p w14:paraId="71F473BB">
      <w:pPr>
        <w:pStyle w:val="166"/>
        <w:shd w:val="clear" w:fill="F1F1F1" w:themeFill="background1" w:themeFillShade="F2"/>
        <w:rPr>
          <w:color w:val="auto"/>
        </w:rPr>
      </w:pPr>
      <w:r>
        <w:rPr>
          <w:color w:val="auto"/>
        </w:rPr>
        <w:t xml:space="preserve">                    danhSach[i] = danhSach[j];</w:t>
      </w:r>
    </w:p>
    <w:p w14:paraId="26D444F6">
      <w:pPr>
        <w:pStyle w:val="166"/>
        <w:shd w:val="clear" w:fill="F1F1F1" w:themeFill="background1" w:themeFillShade="F2"/>
        <w:rPr>
          <w:color w:val="auto"/>
        </w:rPr>
      </w:pPr>
      <w:r>
        <w:rPr>
          <w:color w:val="auto"/>
        </w:rPr>
        <w:t xml:space="preserve">                    danhSach[j] = tam;</w:t>
      </w:r>
    </w:p>
    <w:p w14:paraId="4FCBEA81">
      <w:pPr>
        <w:pStyle w:val="166"/>
        <w:shd w:val="clear" w:fill="F1F1F1" w:themeFill="background1" w:themeFillShade="F2"/>
        <w:rPr>
          <w:color w:val="auto"/>
        </w:rPr>
      </w:pPr>
      <w:r>
        <w:rPr>
          <w:color w:val="auto"/>
        </w:rPr>
        <w:t xml:space="preserve">                }</w:t>
      </w:r>
    </w:p>
    <w:p w14:paraId="3DEE1762">
      <w:pPr>
        <w:pStyle w:val="166"/>
        <w:shd w:val="clear" w:fill="F1F1F1" w:themeFill="background1" w:themeFillShade="F2"/>
        <w:rPr>
          <w:color w:val="auto"/>
        </w:rPr>
      </w:pPr>
      <w:r>
        <w:rPr>
          <w:color w:val="auto"/>
        </w:rPr>
        <w:t xml:space="preserve">            }</w:t>
      </w:r>
    </w:p>
    <w:p w14:paraId="74E058F9">
      <w:pPr>
        <w:pStyle w:val="166"/>
        <w:shd w:val="clear" w:fill="F1F1F1" w:themeFill="background1" w:themeFillShade="F2"/>
        <w:rPr>
          <w:color w:val="auto"/>
        </w:rPr>
      </w:pPr>
      <w:r>
        <w:rPr>
          <w:color w:val="auto"/>
        </w:rPr>
        <w:t xml:space="preserve">        }</w:t>
      </w:r>
    </w:p>
    <w:p w14:paraId="618B3AC1">
      <w:pPr>
        <w:pStyle w:val="166"/>
        <w:shd w:val="clear" w:fill="F1F1F1" w:themeFill="background1" w:themeFillShade="F2"/>
        <w:rPr>
          <w:color w:val="auto"/>
        </w:rPr>
      </w:pPr>
      <w:r>
        <w:rPr>
          <w:color w:val="auto"/>
        </w:rPr>
        <w:t xml:space="preserve">    }</w:t>
      </w:r>
    </w:p>
    <w:p w14:paraId="28ECEBA9">
      <w:pPr>
        <w:pStyle w:val="166"/>
        <w:shd w:val="clear" w:fill="F1F1F1" w:themeFill="background1" w:themeFillShade="F2"/>
        <w:rPr>
          <w:color w:val="auto"/>
        </w:rPr>
      </w:pPr>
    </w:p>
    <w:p w14:paraId="585FE34B">
      <w:pPr>
        <w:pStyle w:val="166"/>
        <w:shd w:val="clear" w:fill="F1F1F1" w:themeFill="background1" w:themeFillShade="F2"/>
        <w:rPr>
          <w:color w:val="auto"/>
        </w:rPr>
      </w:pPr>
      <w:r>
        <w:rPr>
          <w:color w:val="auto"/>
        </w:rPr>
        <w:t xml:space="preserve">    public static void xuatDanhSach(string[] danhSach)</w:t>
      </w:r>
    </w:p>
    <w:p w14:paraId="22D8448C">
      <w:pPr>
        <w:pStyle w:val="166"/>
        <w:shd w:val="clear" w:fill="F1F1F1" w:themeFill="background1" w:themeFillShade="F2"/>
        <w:rPr>
          <w:color w:val="auto"/>
        </w:rPr>
      </w:pPr>
      <w:r>
        <w:rPr>
          <w:color w:val="auto"/>
        </w:rPr>
        <w:t xml:space="preserve">    {</w:t>
      </w:r>
    </w:p>
    <w:p w14:paraId="0B109B69">
      <w:pPr>
        <w:pStyle w:val="166"/>
        <w:shd w:val="clear" w:fill="F1F1F1" w:themeFill="background1" w:themeFillShade="F2"/>
        <w:rPr>
          <w:color w:val="auto"/>
        </w:rPr>
      </w:pPr>
      <w:r>
        <w:rPr>
          <w:color w:val="auto"/>
        </w:rPr>
        <w:t xml:space="preserve">        for (int i = 0; i &lt;= danhSach.Length - 1; i++)</w:t>
      </w:r>
    </w:p>
    <w:p w14:paraId="0BED754A">
      <w:pPr>
        <w:pStyle w:val="166"/>
        <w:shd w:val="clear" w:fill="F1F1F1" w:themeFill="background1" w:themeFillShade="F2"/>
        <w:rPr>
          <w:color w:val="auto"/>
        </w:rPr>
      </w:pPr>
      <w:r>
        <w:rPr>
          <w:color w:val="auto"/>
        </w:rPr>
        <w:t xml:space="preserve">            Console.WriteLine("{0}. {1}", i, danhSach[i]);</w:t>
      </w:r>
    </w:p>
    <w:p w14:paraId="5CF12E8E">
      <w:pPr>
        <w:pStyle w:val="166"/>
        <w:shd w:val="clear" w:fill="F1F1F1" w:themeFill="background1" w:themeFillShade="F2"/>
        <w:rPr>
          <w:color w:val="auto"/>
        </w:rPr>
      </w:pPr>
      <w:r>
        <w:rPr>
          <w:color w:val="auto"/>
        </w:rPr>
        <w:t xml:space="preserve">    }</w:t>
      </w:r>
    </w:p>
    <w:p w14:paraId="41F028D1">
      <w:pPr>
        <w:pStyle w:val="166"/>
        <w:shd w:val="clear" w:fill="F1F1F1" w:themeFill="background1" w:themeFillShade="F2"/>
        <w:rPr>
          <w:color w:val="auto"/>
        </w:rPr>
      </w:pPr>
    </w:p>
    <w:p w14:paraId="12489A6B">
      <w:pPr>
        <w:pStyle w:val="166"/>
        <w:shd w:val="clear" w:fill="F1F1F1" w:themeFill="background1" w:themeFillShade="F2"/>
        <w:rPr>
          <w:color w:val="auto"/>
        </w:rPr>
      </w:pPr>
      <w:r>
        <w:rPr>
          <w:color w:val="auto"/>
        </w:rPr>
        <w:t xml:space="preserve">    static void Main(string[] args)</w:t>
      </w:r>
    </w:p>
    <w:p w14:paraId="3803EA8C">
      <w:pPr>
        <w:pStyle w:val="166"/>
        <w:shd w:val="clear" w:fill="F1F1F1" w:themeFill="background1" w:themeFillShade="F2"/>
        <w:rPr>
          <w:color w:val="auto"/>
        </w:rPr>
      </w:pPr>
      <w:r>
        <w:rPr>
          <w:color w:val="auto"/>
        </w:rPr>
        <w:t xml:space="preserve">    {</w:t>
      </w:r>
    </w:p>
    <w:p w14:paraId="00746886">
      <w:pPr>
        <w:pStyle w:val="166"/>
        <w:shd w:val="clear" w:fill="F1F1F1" w:themeFill="background1" w:themeFillShade="F2"/>
        <w:rPr>
          <w:color w:val="auto"/>
        </w:rPr>
      </w:pPr>
      <w:r>
        <w:rPr>
          <w:color w:val="auto"/>
        </w:rPr>
        <w:t xml:space="preserve">        string[] danhSach = null;</w:t>
      </w:r>
    </w:p>
    <w:p w14:paraId="75DFE38A">
      <w:pPr>
        <w:pStyle w:val="166"/>
        <w:shd w:val="clear" w:fill="F1F1F1" w:themeFill="background1" w:themeFillShade="F2"/>
        <w:rPr>
          <w:color w:val="auto"/>
        </w:rPr>
      </w:pPr>
      <w:r>
        <w:rPr>
          <w:color w:val="auto"/>
        </w:rPr>
        <w:t xml:space="preserve">        nhapDanhSach(ref danhSach);</w:t>
      </w:r>
    </w:p>
    <w:p w14:paraId="1721059D">
      <w:pPr>
        <w:pStyle w:val="166"/>
        <w:shd w:val="clear" w:fill="F1F1F1" w:themeFill="background1" w:themeFillShade="F2"/>
        <w:rPr>
          <w:color w:val="auto"/>
        </w:rPr>
      </w:pPr>
    </w:p>
    <w:p w14:paraId="58074D3F">
      <w:pPr>
        <w:pStyle w:val="166"/>
        <w:shd w:val="clear" w:fill="F1F1F1" w:themeFill="background1" w:themeFillShade="F2"/>
        <w:rPr>
          <w:color w:val="auto"/>
        </w:rPr>
      </w:pPr>
      <w:r>
        <w:rPr>
          <w:color w:val="auto"/>
        </w:rPr>
        <w:t xml:space="preserve">        Console.WriteLine("Danh sach truoc khi sap xep:");</w:t>
      </w:r>
    </w:p>
    <w:p w14:paraId="4FE23F99">
      <w:pPr>
        <w:pStyle w:val="166"/>
        <w:shd w:val="clear" w:fill="F1F1F1" w:themeFill="background1" w:themeFillShade="F2"/>
        <w:rPr>
          <w:color w:val="auto"/>
        </w:rPr>
      </w:pPr>
      <w:r>
        <w:rPr>
          <w:color w:val="auto"/>
        </w:rPr>
        <w:t xml:space="preserve">        xuatDanhSach(danhSach);</w:t>
      </w:r>
    </w:p>
    <w:p w14:paraId="640B9D2B">
      <w:pPr>
        <w:pStyle w:val="166"/>
        <w:shd w:val="clear" w:fill="F1F1F1" w:themeFill="background1" w:themeFillShade="F2"/>
        <w:rPr>
          <w:color w:val="auto"/>
        </w:rPr>
      </w:pPr>
    </w:p>
    <w:p w14:paraId="128B8965">
      <w:pPr>
        <w:pStyle w:val="166"/>
        <w:shd w:val="clear" w:fill="F1F1F1" w:themeFill="background1" w:themeFillShade="F2"/>
        <w:rPr>
          <w:color w:val="auto"/>
        </w:rPr>
      </w:pPr>
      <w:r>
        <w:rPr>
          <w:color w:val="auto"/>
        </w:rPr>
        <w:t xml:space="preserve">        sapXep(ref danhSach);</w:t>
      </w:r>
    </w:p>
    <w:p w14:paraId="54846F47">
      <w:pPr>
        <w:pStyle w:val="166"/>
        <w:shd w:val="clear" w:fill="F1F1F1" w:themeFill="background1" w:themeFillShade="F2"/>
        <w:rPr>
          <w:color w:val="auto"/>
        </w:rPr>
      </w:pPr>
    </w:p>
    <w:p w14:paraId="450AEDF3">
      <w:pPr>
        <w:pStyle w:val="166"/>
        <w:shd w:val="clear" w:fill="F1F1F1" w:themeFill="background1" w:themeFillShade="F2"/>
        <w:rPr>
          <w:color w:val="auto"/>
        </w:rPr>
      </w:pPr>
      <w:r>
        <w:rPr>
          <w:color w:val="auto"/>
        </w:rPr>
        <w:t xml:space="preserve">        Console.WriteLine("Danh sach sau khi sap xep:");</w:t>
      </w:r>
    </w:p>
    <w:p w14:paraId="4E0FEBA6">
      <w:pPr>
        <w:pStyle w:val="166"/>
        <w:shd w:val="clear" w:fill="F1F1F1" w:themeFill="background1" w:themeFillShade="F2"/>
        <w:rPr>
          <w:color w:val="auto"/>
        </w:rPr>
      </w:pPr>
      <w:r>
        <w:rPr>
          <w:color w:val="auto"/>
        </w:rPr>
        <w:t xml:space="preserve">        xuatDanhSach(danhSach);</w:t>
      </w:r>
    </w:p>
    <w:p w14:paraId="778962EC">
      <w:pPr>
        <w:pStyle w:val="166"/>
        <w:shd w:val="clear" w:fill="F1F1F1" w:themeFill="background1" w:themeFillShade="F2"/>
        <w:rPr>
          <w:color w:val="auto"/>
        </w:rPr>
      </w:pPr>
      <w:r>
        <w:rPr>
          <w:color w:val="auto"/>
        </w:rPr>
        <w:t xml:space="preserve">    }</w:t>
      </w:r>
    </w:p>
    <w:p w14:paraId="76D5574B">
      <w:pPr>
        <w:pStyle w:val="166"/>
        <w:shd w:val="clear" w:fill="F1F1F1" w:themeFill="background1" w:themeFillShade="F2"/>
        <w:rPr>
          <w:color w:val="auto"/>
        </w:rPr>
      </w:pPr>
      <w:r>
        <w:rPr>
          <w:color w:val="auto"/>
        </w:rPr>
        <w:t>}</w:t>
      </w:r>
    </w:p>
    <w:p w14:paraId="71594C49">
      <w:pPr>
        <w:pStyle w:val="3"/>
        <w:spacing w:after="80" w:line="276" w:lineRule="auto"/>
        <w:rPr>
          <w:rFonts w:hint="default"/>
          <w:color w:val="auto"/>
          <w:lang w:val="vi-VN"/>
        </w:rPr>
      </w:pPr>
      <w:bookmarkStart w:id="134" w:name="_Toc14795"/>
      <w:r>
        <w:rPr>
          <w:color w:val="auto"/>
        </w:rPr>
        <w:t xml:space="preserve">5. </w:t>
      </w:r>
      <w:r>
        <w:rPr>
          <w:color w:val="auto"/>
          <w:lang w:val="vi-VN"/>
        </w:rPr>
        <w:t>Kết quả</w:t>
      </w:r>
      <w:bookmarkEnd w:id="134"/>
    </w:p>
    <w:p w14:paraId="5B53DF48">
      <w:pPr>
        <w:spacing w:after="80" w:line="276" w:lineRule="auto"/>
        <w:rPr>
          <w:color w:val="auto"/>
        </w:rPr>
      </w:pPr>
      <w:r>
        <w:rPr>
          <w:color w:val="auto"/>
        </w:rPr>
        <w:t>Ví dụ nhập 3 họ tên: Trần Văn B, Nguyễn Văn A, Lê Thị C → sau khi sắp xếp: Lê Thị C, Nguyễn Văn A, Trần Văn B.</w:t>
      </w:r>
    </w:p>
    <w:p w14:paraId="7C329A22">
      <w:pPr>
        <w:spacing w:after="80" w:line="276" w:lineRule="auto"/>
        <w:rPr>
          <w:color w:val="auto"/>
        </w:rPr>
      </w:pPr>
      <w:r>
        <w:rPr>
          <w:color w:val="auto"/>
        </w:rPr>
        <w:t>Lưu ý: kết quả trên là ví dụ minh họa theo logic của mã nguồn; dữ liệu thực tế phụ thuộc vào giá trị người dùng nhập.</w:t>
      </w:r>
    </w:p>
    <w:p w14:paraId="7228D4D8">
      <w:pPr>
        <w:pStyle w:val="3"/>
        <w:spacing w:after="80" w:line="276" w:lineRule="auto"/>
        <w:rPr>
          <w:color w:val="auto"/>
        </w:rPr>
      </w:pPr>
      <w:bookmarkStart w:id="135" w:name="_Toc15451"/>
      <w:r>
        <w:rPr>
          <w:color w:val="auto"/>
        </w:rPr>
        <w:t>6. Nhận xét</w:t>
      </w:r>
      <w:bookmarkEnd w:id="135"/>
    </w:p>
    <w:p w14:paraId="681950F4">
      <w:pPr>
        <w:spacing w:after="80" w:line="276" w:lineRule="auto"/>
        <w:rPr>
          <w:color w:val="auto"/>
        </w:rPr>
      </w:pPr>
      <w:r>
        <w:rPr>
          <w:color w:val="auto"/>
        </w:rPr>
        <w:t>Bài áp dụng thuật toán sắp xếp Interchange Sort trên mảng chuỗi, sử dụng string.Compare để so sánh theo bảng chữ cái.</w:t>
      </w:r>
    </w:p>
    <w:p w14:paraId="65ED57EE">
      <w:pPr>
        <w:spacing w:after="80" w:line="276" w:lineRule="auto"/>
        <w:rPr>
          <w:color w:val="auto"/>
        </w:rPr>
      </w:pPr>
      <w:r>
        <w:rPr>
          <w:color w:val="auto"/>
        </w:rPr>
        <w:br w:type="page"/>
      </w:r>
    </w:p>
    <w:p w14:paraId="161F66F8">
      <w:pPr>
        <w:pStyle w:val="2"/>
        <w:spacing w:after="80" w:line="276" w:lineRule="auto"/>
        <w:rPr>
          <w:color w:val="auto"/>
        </w:rPr>
      </w:pPr>
      <w:bookmarkStart w:id="136" w:name="_Toc17943"/>
      <w:bookmarkStart w:id="137" w:name="_Toc29576"/>
      <w:r>
        <w:rPr>
          <w:color w:val="auto"/>
        </w:rPr>
        <w:t>Bài 17. Ma Trận Và Tách Số Chẵn, Lẻ</w:t>
      </w:r>
      <w:bookmarkEnd w:id="136"/>
      <w:bookmarkEnd w:id="137"/>
    </w:p>
    <w:p w14:paraId="05E65604">
      <w:pPr>
        <w:pStyle w:val="3"/>
        <w:spacing w:after="80" w:line="276" w:lineRule="auto"/>
        <w:rPr>
          <w:color w:val="auto"/>
        </w:rPr>
      </w:pPr>
      <w:bookmarkStart w:id="138" w:name="_Toc14733"/>
      <w:r>
        <w:rPr>
          <w:color w:val="auto"/>
        </w:rPr>
        <w:t>1. Phát biểu đề bài</w:t>
      </w:r>
      <w:bookmarkEnd w:id="138"/>
    </w:p>
    <w:p w14:paraId="19498434">
      <w:pPr>
        <w:spacing w:after="80" w:line="276" w:lineRule="auto"/>
        <w:rPr>
          <w:color w:val="auto"/>
        </w:rPr>
      </w:pPr>
      <w:r>
        <w:rPr>
          <w:color w:val="auto"/>
        </w:rPr>
        <w:t>Sinh ngẫu nhiên ma trận A kích thước n x m với giá trị trong đoạn [10, 100], với n, m nhập từ bàn phím. In ma trận và tách các phần tử thành hai mảng: mảng số chẵn và mảng số lẻ.</w:t>
      </w:r>
    </w:p>
    <w:p w14:paraId="0FBF41A8">
      <w:pPr>
        <w:pStyle w:val="3"/>
        <w:spacing w:after="80" w:line="276" w:lineRule="auto"/>
        <w:rPr>
          <w:color w:val="auto"/>
        </w:rPr>
      </w:pPr>
      <w:bookmarkStart w:id="139" w:name="_Toc7771"/>
      <w:r>
        <w:rPr>
          <w:color w:val="auto"/>
        </w:rPr>
        <w:t>2. Ý tưởng</w:t>
      </w:r>
      <w:bookmarkEnd w:id="139"/>
    </w:p>
    <w:p w14:paraId="0CD301EE">
      <w:pPr>
        <w:spacing w:after="80" w:line="276" w:lineRule="auto"/>
        <w:rPr>
          <w:color w:val="auto"/>
        </w:rPr>
      </w:pPr>
      <w:r>
        <w:rPr>
          <w:color w:val="auto"/>
        </w:rPr>
        <w:t>Sinh ngẫu nhiên từng phần tử của ma trận bằng lớp Random. Duyệt ma trận để đếm số phần tử chẵn và số phần tử lẻ, tạo hai mảng đúng kích thước, sau đó duyệt lại ma trận để đưa từng phần tử vào mảng tương ứng.</w:t>
      </w:r>
    </w:p>
    <w:p w14:paraId="4AD20B90">
      <w:pPr>
        <w:pStyle w:val="3"/>
        <w:spacing w:after="80" w:line="276" w:lineRule="auto"/>
        <w:rPr>
          <w:color w:val="auto"/>
        </w:rPr>
      </w:pPr>
      <w:bookmarkStart w:id="140" w:name="_Toc7887"/>
      <w:r>
        <w:rPr>
          <w:color w:val="auto"/>
        </w:rPr>
        <w:t>3. Mã giả</w:t>
      </w:r>
      <w:bookmarkEnd w:id="140"/>
    </w:p>
    <w:p w14:paraId="490AA8FC">
      <w:pPr>
        <w:spacing w:after="80" w:line="276" w:lineRule="auto"/>
        <w:rPr>
          <w:color w:val="auto"/>
        </w:rPr>
      </w:pPr>
      <w:r>
        <w:rPr>
          <w:color w:val="auto"/>
        </w:rPr>
        <w:t>S</w:t>
      </w:r>
      <w:r>
        <w:rPr>
          <w:rFonts w:hint="default"/>
          <w:color w:val="auto"/>
          <w:lang w:val="vi-VN"/>
        </w:rPr>
        <w:t>inhMaTran</w:t>
      </w:r>
      <w:r>
        <w:rPr>
          <w:color w:val="auto"/>
        </w:rPr>
        <w:t>(n, m)</w:t>
      </w:r>
    </w:p>
    <w:p w14:paraId="52268E32">
      <w:pPr>
        <w:spacing w:after="80" w:line="276" w:lineRule="auto"/>
        <w:rPr>
          <w:color w:val="auto"/>
        </w:rPr>
      </w:pPr>
      <w:r>
        <w:rPr>
          <w:color w:val="auto"/>
        </w:rPr>
        <w:t>1   tạo A[n, m]</w:t>
      </w:r>
    </w:p>
    <w:p w14:paraId="2FC88A45">
      <w:pPr>
        <w:spacing w:after="80" w:line="276" w:lineRule="auto"/>
        <w:rPr>
          <w:color w:val="auto"/>
        </w:rPr>
      </w:pPr>
      <w:r>
        <w:rPr>
          <w:color w:val="auto"/>
        </w:rPr>
        <w:t>2   for id ← 0 to n - 1</w:t>
      </w:r>
    </w:p>
    <w:p w14:paraId="75DB35FB">
      <w:pPr>
        <w:spacing w:after="80" w:line="276" w:lineRule="auto"/>
        <w:rPr>
          <w:color w:val="auto"/>
        </w:rPr>
      </w:pPr>
      <w:r>
        <w:rPr>
          <w:color w:val="auto"/>
        </w:rPr>
        <w:t>3       for ic ← 0 to m - 1</w:t>
      </w:r>
    </w:p>
    <w:p w14:paraId="13372628">
      <w:pPr>
        <w:spacing w:after="80" w:line="276" w:lineRule="auto"/>
        <w:rPr>
          <w:color w:val="auto"/>
        </w:rPr>
      </w:pPr>
      <w:r>
        <w:rPr>
          <w:color w:val="auto"/>
        </w:rPr>
        <w:t>4           a[id, ic] ← số ngẫu nhiên trong [10, 100]</w:t>
      </w:r>
    </w:p>
    <w:p w14:paraId="653FA0BA">
      <w:pPr>
        <w:spacing w:after="80" w:line="276" w:lineRule="auto"/>
        <w:rPr>
          <w:color w:val="auto"/>
        </w:rPr>
      </w:pPr>
      <w:r>
        <w:rPr>
          <w:color w:val="auto"/>
        </w:rPr>
        <w:t>5   return A</w:t>
      </w:r>
    </w:p>
    <w:p w14:paraId="1A860311">
      <w:pPr>
        <w:spacing w:after="80" w:line="276" w:lineRule="auto"/>
        <w:rPr>
          <w:color w:val="auto"/>
        </w:rPr>
      </w:pPr>
      <w:r>
        <w:rPr>
          <w:color w:val="auto"/>
        </w:rPr>
        <w:t>T</w:t>
      </w:r>
      <w:r>
        <w:rPr>
          <w:rFonts w:hint="default"/>
          <w:color w:val="auto"/>
          <w:lang w:val="vi-VN"/>
        </w:rPr>
        <w:t>achChanLe</w:t>
      </w:r>
      <w:r>
        <w:rPr>
          <w:color w:val="auto"/>
        </w:rPr>
        <w:t>(A)</w:t>
      </w:r>
    </w:p>
    <w:p w14:paraId="3A33F802">
      <w:pPr>
        <w:spacing w:after="80" w:line="276" w:lineRule="auto"/>
        <w:rPr>
          <w:color w:val="auto"/>
        </w:rPr>
      </w:pPr>
      <w:r>
        <w:rPr>
          <w:color w:val="auto"/>
        </w:rPr>
        <w:t>6   đếm số chẵn và số lẻ</w:t>
      </w:r>
    </w:p>
    <w:p w14:paraId="6F68F36E">
      <w:pPr>
        <w:spacing w:after="80" w:line="276" w:lineRule="auto"/>
        <w:rPr>
          <w:color w:val="auto"/>
        </w:rPr>
      </w:pPr>
      <w:r>
        <w:rPr>
          <w:color w:val="auto"/>
        </w:rPr>
        <w:t>7   tạo Chan, Le</w:t>
      </w:r>
    </w:p>
    <w:p w14:paraId="56E9C273">
      <w:pPr>
        <w:spacing w:after="80" w:line="276" w:lineRule="auto"/>
        <w:rPr>
          <w:color w:val="auto"/>
        </w:rPr>
      </w:pPr>
      <w:r>
        <w:rPr>
          <w:color w:val="auto"/>
        </w:rPr>
        <w:t>8   duyệt A và đưa phần tử vào mảng tương ứng</w:t>
      </w:r>
    </w:p>
    <w:p w14:paraId="4D906776">
      <w:pPr>
        <w:spacing w:after="80" w:line="276" w:lineRule="auto"/>
        <w:rPr>
          <w:color w:val="auto"/>
        </w:rPr>
      </w:pPr>
      <w:r>
        <w:rPr>
          <w:color w:val="auto"/>
        </w:rPr>
        <w:t>9   return Chan, Le</w:t>
      </w:r>
    </w:p>
    <w:p w14:paraId="06248CB5">
      <w:pPr>
        <w:pStyle w:val="3"/>
        <w:spacing w:after="80" w:line="276" w:lineRule="auto"/>
        <w:rPr>
          <w:color w:val="auto"/>
        </w:rPr>
      </w:pPr>
      <w:bookmarkStart w:id="141" w:name="_Toc2951"/>
      <w:r>
        <w:rPr>
          <w:color w:val="auto"/>
        </w:rPr>
        <w:t xml:space="preserve">4. </w:t>
      </w:r>
      <w:r>
        <w:rPr>
          <w:color w:val="auto"/>
          <w:lang w:val="vi-VN"/>
        </w:rPr>
        <w:t>Chương trình</w:t>
      </w:r>
      <w:bookmarkEnd w:id="141"/>
    </w:p>
    <w:p w14:paraId="1567DA7B">
      <w:pPr>
        <w:pStyle w:val="166"/>
        <w:shd w:val="clear" w:fill="F1F1F1" w:themeFill="background1" w:themeFillShade="F2"/>
        <w:rPr>
          <w:color w:val="auto"/>
        </w:rPr>
      </w:pPr>
      <w:r>
        <w:rPr>
          <w:color w:val="auto"/>
        </w:rPr>
        <w:t>using System;</w:t>
      </w:r>
    </w:p>
    <w:p w14:paraId="0A3E4BD6">
      <w:pPr>
        <w:pStyle w:val="166"/>
        <w:shd w:val="clear" w:fill="F1F1F1" w:themeFill="background1" w:themeFillShade="F2"/>
        <w:rPr>
          <w:color w:val="auto"/>
        </w:rPr>
      </w:pPr>
    </w:p>
    <w:p w14:paraId="3074F8B5">
      <w:pPr>
        <w:pStyle w:val="166"/>
        <w:shd w:val="clear" w:fill="F1F1F1" w:themeFill="background1" w:themeFillShade="F2"/>
        <w:rPr>
          <w:color w:val="auto"/>
        </w:rPr>
      </w:pPr>
      <w:r>
        <w:rPr>
          <w:color w:val="auto"/>
        </w:rPr>
        <w:t>class Bai17_MaTranChanLe</w:t>
      </w:r>
    </w:p>
    <w:p w14:paraId="4EDDF0E6">
      <w:pPr>
        <w:pStyle w:val="166"/>
        <w:shd w:val="clear" w:fill="F1F1F1" w:themeFill="background1" w:themeFillShade="F2"/>
        <w:rPr>
          <w:color w:val="auto"/>
        </w:rPr>
      </w:pPr>
      <w:r>
        <w:rPr>
          <w:color w:val="auto"/>
        </w:rPr>
        <w:t>{</w:t>
      </w:r>
    </w:p>
    <w:p w14:paraId="4E7093FE">
      <w:pPr>
        <w:pStyle w:val="166"/>
        <w:shd w:val="clear" w:fill="F1F1F1" w:themeFill="background1" w:themeFillShade="F2"/>
        <w:rPr>
          <w:color w:val="auto"/>
        </w:rPr>
      </w:pPr>
      <w:r>
        <w:rPr>
          <w:color w:val="auto"/>
        </w:rPr>
        <w:t xml:space="preserve">    const int MAX_DIM = 100;</w:t>
      </w:r>
    </w:p>
    <w:p w14:paraId="7725EDB5">
      <w:pPr>
        <w:pStyle w:val="166"/>
        <w:shd w:val="clear" w:fill="F1F1F1" w:themeFill="background1" w:themeFillShade="F2"/>
        <w:rPr>
          <w:color w:val="auto"/>
        </w:rPr>
      </w:pPr>
    </w:p>
    <w:p w14:paraId="120DFB92">
      <w:pPr>
        <w:pStyle w:val="166"/>
        <w:shd w:val="clear" w:fill="F1F1F1" w:themeFill="background1" w:themeFillShade="F2"/>
        <w:rPr>
          <w:color w:val="auto"/>
        </w:rPr>
      </w:pPr>
      <w:r>
        <w:rPr>
          <w:color w:val="auto"/>
        </w:rPr>
        <w:t xml:space="preserve">    public static void sinhMaTran(ref int[,] a)</w:t>
      </w:r>
    </w:p>
    <w:p w14:paraId="41CD9F1A">
      <w:pPr>
        <w:pStyle w:val="166"/>
        <w:shd w:val="clear" w:fill="F1F1F1" w:themeFill="background1" w:themeFillShade="F2"/>
        <w:rPr>
          <w:color w:val="auto"/>
        </w:rPr>
      </w:pPr>
      <w:r>
        <w:rPr>
          <w:color w:val="auto"/>
        </w:rPr>
        <w:t xml:space="preserve">    {</w:t>
      </w:r>
    </w:p>
    <w:p w14:paraId="3C552A07">
      <w:pPr>
        <w:pStyle w:val="166"/>
        <w:shd w:val="clear" w:fill="F1F1F1" w:themeFill="background1" w:themeFillShade="F2"/>
        <w:rPr>
          <w:color w:val="auto"/>
        </w:rPr>
      </w:pPr>
      <w:r>
        <w:rPr>
          <w:color w:val="auto"/>
        </w:rPr>
        <w:t xml:space="preserve">        int n, m;</w:t>
      </w:r>
    </w:p>
    <w:p w14:paraId="0A6C800F">
      <w:pPr>
        <w:pStyle w:val="166"/>
        <w:shd w:val="clear" w:fill="F1F1F1" w:themeFill="background1" w:themeFillShade="F2"/>
        <w:rPr>
          <w:color w:val="auto"/>
        </w:rPr>
      </w:pPr>
    </w:p>
    <w:p w14:paraId="64AA8A24">
      <w:pPr>
        <w:pStyle w:val="166"/>
        <w:shd w:val="clear" w:fill="F1F1F1" w:themeFill="background1" w:themeFillShade="F2"/>
        <w:rPr>
          <w:color w:val="auto"/>
        </w:rPr>
      </w:pPr>
      <w:r>
        <w:rPr>
          <w:color w:val="auto"/>
        </w:rPr>
        <w:t xml:space="preserve">        do</w:t>
      </w:r>
    </w:p>
    <w:p w14:paraId="341ECD9B">
      <w:pPr>
        <w:pStyle w:val="166"/>
        <w:shd w:val="clear" w:fill="F1F1F1" w:themeFill="background1" w:themeFillShade="F2"/>
        <w:rPr>
          <w:color w:val="auto"/>
        </w:rPr>
      </w:pPr>
      <w:r>
        <w:rPr>
          <w:color w:val="auto"/>
        </w:rPr>
        <w:t xml:space="preserve">        {</w:t>
      </w:r>
    </w:p>
    <w:p w14:paraId="59F107AF">
      <w:pPr>
        <w:pStyle w:val="166"/>
        <w:shd w:val="clear" w:fill="F1F1F1" w:themeFill="background1" w:themeFillShade="F2"/>
        <w:rPr>
          <w:color w:val="auto"/>
        </w:rPr>
      </w:pPr>
      <w:r>
        <w:rPr>
          <w:color w:val="auto"/>
        </w:rPr>
        <w:t xml:space="preserve">            Console.Write("Nhap so dong: ");</w:t>
      </w:r>
    </w:p>
    <w:p w14:paraId="6C09D772">
      <w:pPr>
        <w:pStyle w:val="166"/>
        <w:shd w:val="clear" w:fill="F1F1F1" w:themeFill="background1" w:themeFillShade="F2"/>
        <w:rPr>
          <w:color w:val="auto"/>
        </w:rPr>
      </w:pPr>
      <w:r>
        <w:rPr>
          <w:color w:val="auto"/>
        </w:rPr>
        <w:t xml:space="preserve">            n = int.Parse(Console.ReadLine() ?? "0");</w:t>
      </w:r>
    </w:p>
    <w:p w14:paraId="713FDC03">
      <w:pPr>
        <w:pStyle w:val="166"/>
        <w:shd w:val="clear" w:fill="F1F1F1" w:themeFill="background1" w:themeFillShade="F2"/>
        <w:rPr>
          <w:color w:val="auto"/>
        </w:rPr>
      </w:pPr>
      <w:r>
        <w:rPr>
          <w:color w:val="auto"/>
        </w:rPr>
        <w:t xml:space="preserve">        }</w:t>
      </w:r>
    </w:p>
    <w:p w14:paraId="76C5EC65">
      <w:pPr>
        <w:pStyle w:val="166"/>
        <w:shd w:val="clear" w:fill="F1F1F1" w:themeFill="background1" w:themeFillShade="F2"/>
        <w:rPr>
          <w:color w:val="auto"/>
        </w:rPr>
      </w:pPr>
      <w:r>
        <w:rPr>
          <w:color w:val="auto"/>
        </w:rPr>
        <w:t xml:space="preserve">        while (n &lt;= 0 || n &gt; MAX_DIM);</w:t>
      </w:r>
    </w:p>
    <w:p w14:paraId="18B8D410">
      <w:pPr>
        <w:pStyle w:val="166"/>
        <w:shd w:val="clear" w:fill="F1F1F1" w:themeFill="background1" w:themeFillShade="F2"/>
        <w:rPr>
          <w:color w:val="auto"/>
        </w:rPr>
      </w:pPr>
    </w:p>
    <w:p w14:paraId="344D9343">
      <w:pPr>
        <w:pStyle w:val="166"/>
        <w:shd w:val="clear" w:fill="F1F1F1" w:themeFill="background1" w:themeFillShade="F2"/>
        <w:rPr>
          <w:color w:val="auto"/>
        </w:rPr>
      </w:pPr>
      <w:r>
        <w:rPr>
          <w:color w:val="auto"/>
        </w:rPr>
        <w:t xml:space="preserve">        do</w:t>
      </w:r>
    </w:p>
    <w:p w14:paraId="105B1513">
      <w:pPr>
        <w:pStyle w:val="166"/>
        <w:shd w:val="clear" w:fill="F1F1F1" w:themeFill="background1" w:themeFillShade="F2"/>
        <w:rPr>
          <w:color w:val="auto"/>
        </w:rPr>
      </w:pPr>
      <w:r>
        <w:rPr>
          <w:color w:val="auto"/>
        </w:rPr>
        <w:t xml:space="preserve">        {</w:t>
      </w:r>
    </w:p>
    <w:p w14:paraId="31172EF4">
      <w:pPr>
        <w:pStyle w:val="166"/>
        <w:shd w:val="clear" w:fill="F1F1F1" w:themeFill="background1" w:themeFillShade="F2"/>
        <w:rPr>
          <w:color w:val="auto"/>
        </w:rPr>
      </w:pPr>
      <w:r>
        <w:rPr>
          <w:color w:val="auto"/>
        </w:rPr>
        <w:t xml:space="preserve">            Console.Write("Nhap so cot: ");</w:t>
      </w:r>
    </w:p>
    <w:p w14:paraId="5F8D3D18">
      <w:pPr>
        <w:pStyle w:val="166"/>
        <w:shd w:val="clear" w:fill="F1F1F1" w:themeFill="background1" w:themeFillShade="F2"/>
        <w:rPr>
          <w:color w:val="auto"/>
        </w:rPr>
      </w:pPr>
      <w:r>
        <w:rPr>
          <w:color w:val="auto"/>
        </w:rPr>
        <w:t xml:space="preserve">            m = int.Parse(Console.ReadLine() ?? "0");</w:t>
      </w:r>
    </w:p>
    <w:p w14:paraId="5A4359C0">
      <w:pPr>
        <w:pStyle w:val="166"/>
        <w:shd w:val="clear" w:fill="F1F1F1" w:themeFill="background1" w:themeFillShade="F2"/>
        <w:rPr>
          <w:color w:val="auto"/>
        </w:rPr>
      </w:pPr>
      <w:r>
        <w:rPr>
          <w:color w:val="auto"/>
        </w:rPr>
        <w:t xml:space="preserve">        }</w:t>
      </w:r>
    </w:p>
    <w:p w14:paraId="1AD03695">
      <w:pPr>
        <w:pStyle w:val="166"/>
        <w:shd w:val="clear" w:fill="F1F1F1" w:themeFill="background1" w:themeFillShade="F2"/>
        <w:rPr>
          <w:color w:val="auto"/>
        </w:rPr>
      </w:pPr>
      <w:r>
        <w:rPr>
          <w:color w:val="auto"/>
        </w:rPr>
        <w:t xml:space="preserve">        while (m &lt;= 0 || m &gt; MAX_DIM);</w:t>
      </w:r>
    </w:p>
    <w:p w14:paraId="3EBB405B">
      <w:pPr>
        <w:pStyle w:val="166"/>
        <w:shd w:val="clear" w:fill="F1F1F1" w:themeFill="background1" w:themeFillShade="F2"/>
        <w:rPr>
          <w:color w:val="auto"/>
        </w:rPr>
      </w:pPr>
    </w:p>
    <w:p w14:paraId="7292E0CA">
      <w:pPr>
        <w:pStyle w:val="166"/>
        <w:shd w:val="clear" w:fill="F1F1F1" w:themeFill="background1" w:themeFillShade="F2"/>
        <w:rPr>
          <w:color w:val="auto"/>
        </w:rPr>
      </w:pPr>
      <w:r>
        <w:rPr>
          <w:color w:val="auto"/>
        </w:rPr>
        <w:t xml:space="preserve">        a = new int[n, m];</w:t>
      </w:r>
    </w:p>
    <w:p w14:paraId="7B268D32">
      <w:pPr>
        <w:pStyle w:val="166"/>
        <w:shd w:val="clear" w:fill="F1F1F1" w:themeFill="background1" w:themeFillShade="F2"/>
        <w:rPr>
          <w:color w:val="auto"/>
        </w:rPr>
      </w:pPr>
      <w:r>
        <w:rPr>
          <w:color w:val="auto"/>
        </w:rPr>
        <w:t xml:space="preserve">        Random random = new Random();</w:t>
      </w:r>
    </w:p>
    <w:p w14:paraId="045E1BFE">
      <w:pPr>
        <w:pStyle w:val="166"/>
        <w:shd w:val="clear" w:fill="F1F1F1" w:themeFill="background1" w:themeFillShade="F2"/>
        <w:rPr>
          <w:color w:val="auto"/>
        </w:rPr>
      </w:pPr>
    </w:p>
    <w:p w14:paraId="169E79AA">
      <w:pPr>
        <w:pStyle w:val="166"/>
        <w:shd w:val="clear" w:fill="F1F1F1" w:themeFill="background1" w:themeFillShade="F2"/>
        <w:rPr>
          <w:color w:val="auto"/>
        </w:rPr>
      </w:pPr>
      <w:r>
        <w:rPr>
          <w:color w:val="auto"/>
        </w:rPr>
        <w:t xml:space="preserve">        for (int id = 0; id &lt;= n - 1; id++)</w:t>
      </w:r>
    </w:p>
    <w:p w14:paraId="7793F735">
      <w:pPr>
        <w:pStyle w:val="166"/>
        <w:shd w:val="clear" w:fill="F1F1F1" w:themeFill="background1" w:themeFillShade="F2"/>
        <w:rPr>
          <w:color w:val="auto"/>
        </w:rPr>
      </w:pPr>
      <w:r>
        <w:rPr>
          <w:color w:val="auto"/>
        </w:rPr>
        <w:t xml:space="preserve">            for (int ic = 0; ic &lt;= m - 1; ic++)</w:t>
      </w:r>
    </w:p>
    <w:p w14:paraId="78D7A789">
      <w:pPr>
        <w:pStyle w:val="166"/>
        <w:shd w:val="clear" w:fill="F1F1F1" w:themeFill="background1" w:themeFillShade="F2"/>
        <w:rPr>
          <w:color w:val="auto"/>
        </w:rPr>
      </w:pPr>
      <w:r>
        <w:rPr>
          <w:color w:val="auto"/>
        </w:rPr>
        <w:t xml:space="preserve">                a[id, ic] = random.Next(10, 101);</w:t>
      </w:r>
    </w:p>
    <w:p w14:paraId="70FD40B8">
      <w:pPr>
        <w:pStyle w:val="166"/>
        <w:shd w:val="clear" w:fill="F1F1F1" w:themeFill="background1" w:themeFillShade="F2"/>
        <w:rPr>
          <w:color w:val="auto"/>
        </w:rPr>
      </w:pPr>
      <w:r>
        <w:rPr>
          <w:color w:val="auto"/>
        </w:rPr>
        <w:t xml:space="preserve">    }</w:t>
      </w:r>
    </w:p>
    <w:p w14:paraId="169874A8">
      <w:pPr>
        <w:pStyle w:val="166"/>
        <w:shd w:val="clear" w:fill="F1F1F1" w:themeFill="background1" w:themeFillShade="F2"/>
        <w:rPr>
          <w:color w:val="auto"/>
        </w:rPr>
      </w:pPr>
    </w:p>
    <w:p w14:paraId="4D641A5D">
      <w:pPr>
        <w:pStyle w:val="166"/>
        <w:shd w:val="clear" w:fill="F1F1F1" w:themeFill="background1" w:themeFillShade="F2"/>
        <w:rPr>
          <w:color w:val="auto"/>
        </w:rPr>
      </w:pPr>
      <w:r>
        <w:rPr>
          <w:color w:val="auto"/>
        </w:rPr>
        <w:t xml:space="preserve">    public static void xuatMaTran(int[,] a)</w:t>
      </w:r>
    </w:p>
    <w:p w14:paraId="43F7A1D0">
      <w:pPr>
        <w:pStyle w:val="166"/>
        <w:shd w:val="clear" w:fill="F1F1F1" w:themeFill="background1" w:themeFillShade="F2"/>
        <w:rPr>
          <w:color w:val="auto"/>
        </w:rPr>
      </w:pPr>
      <w:r>
        <w:rPr>
          <w:color w:val="auto"/>
        </w:rPr>
        <w:t xml:space="preserve">    {</w:t>
      </w:r>
    </w:p>
    <w:p w14:paraId="4501D5FC">
      <w:pPr>
        <w:pStyle w:val="166"/>
        <w:shd w:val="clear" w:fill="F1F1F1" w:themeFill="background1" w:themeFillShade="F2"/>
        <w:rPr>
          <w:color w:val="auto"/>
        </w:rPr>
      </w:pPr>
      <w:r>
        <w:rPr>
          <w:color w:val="auto"/>
        </w:rPr>
        <w:t xml:space="preserve">        for (int id = 0; id &lt;= a.GetLength(0) - 1; id++)</w:t>
      </w:r>
    </w:p>
    <w:p w14:paraId="414B54E2">
      <w:pPr>
        <w:pStyle w:val="166"/>
        <w:shd w:val="clear" w:fill="F1F1F1" w:themeFill="background1" w:themeFillShade="F2"/>
        <w:rPr>
          <w:color w:val="auto"/>
        </w:rPr>
      </w:pPr>
      <w:r>
        <w:rPr>
          <w:color w:val="auto"/>
        </w:rPr>
        <w:t xml:space="preserve">        {</w:t>
      </w:r>
    </w:p>
    <w:p w14:paraId="790B5F9B">
      <w:pPr>
        <w:pStyle w:val="166"/>
        <w:shd w:val="clear" w:fill="F1F1F1" w:themeFill="background1" w:themeFillShade="F2"/>
        <w:rPr>
          <w:color w:val="auto"/>
        </w:rPr>
      </w:pPr>
      <w:r>
        <w:rPr>
          <w:color w:val="auto"/>
        </w:rPr>
        <w:t xml:space="preserve">            for (int ic = 0; ic &lt;= a.GetLength(1) - 1; ic++)</w:t>
      </w:r>
    </w:p>
    <w:p w14:paraId="600A41FE">
      <w:pPr>
        <w:pStyle w:val="166"/>
        <w:shd w:val="clear" w:fill="F1F1F1" w:themeFill="background1" w:themeFillShade="F2"/>
        <w:rPr>
          <w:color w:val="auto"/>
        </w:rPr>
      </w:pPr>
      <w:r>
        <w:rPr>
          <w:color w:val="auto"/>
        </w:rPr>
        <w:t xml:space="preserve">                Console.Write("{0,5}", a[id, ic]);</w:t>
      </w:r>
    </w:p>
    <w:p w14:paraId="21675D93">
      <w:pPr>
        <w:pStyle w:val="166"/>
        <w:shd w:val="clear" w:fill="F1F1F1" w:themeFill="background1" w:themeFillShade="F2"/>
        <w:rPr>
          <w:color w:val="auto"/>
        </w:rPr>
      </w:pPr>
      <w:r>
        <w:rPr>
          <w:color w:val="auto"/>
        </w:rPr>
        <w:t xml:space="preserve">            Console.WriteLine();</w:t>
      </w:r>
    </w:p>
    <w:p w14:paraId="2880F83E">
      <w:pPr>
        <w:pStyle w:val="166"/>
        <w:shd w:val="clear" w:fill="F1F1F1" w:themeFill="background1" w:themeFillShade="F2"/>
        <w:rPr>
          <w:color w:val="auto"/>
        </w:rPr>
      </w:pPr>
      <w:r>
        <w:rPr>
          <w:color w:val="auto"/>
        </w:rPr>
        <w:t xml:space="preserve">        }</w:t>
      </w:r>
    </w:p>
    <w:p w14:paraId="7C0F5824">
      <w:pPr>
        <w:pStyle w:val="166"/>
        <w:shd w:val="clear" w:fill="F1F1F1" w:themeFill="background1" w:themeFillShade="F2"/>
        <w:rPr>
          <w:color w:val="auto"/>
        </w:rPr>
      </w:pPr>
      <w:r>
        <w:rPr>
          <w:color w:val="auto"/>
        </w:rPr>
        <w:t xml:space="preserve">    }</w:t>
      </w:r>
    </w:p>
    <w:p w14:paraId="6AD0F843">
      <w:pPr>
        <w:pStyle w:val="166"/>
        <w:shd w:val="clear" w:fill="F1F1F1" w:themeFill="background1" w:themeFillShade="F2"/>
        <w:rPr>
          <w:color w:val="auto"/>
        </w:rPr>
      </w:pPr>
    </w:p>
    <w:p w14:paraId="1070A33A">
      <w:pPr>
        <w:pStyle w:val="166"/>
        <w:shd w:val="clear" w:fill="F1F1F1" w:themeFill="background1" w:themeFillShade="F2"/>
        <w:rPr>
          <w:color w:val="auto"/>
        </w:rPr>
      </w:pPr>
      <w:r>
        <w:rPr>
          <w:color w:val="auto"/>
        </w:rPr>
        <w:t xml:space="preserve">    public static void tachChanLe(int[,] a, out int[] chan, out int[] le)</w:t>
      </w:r>
    </w:p>
    <w:p w14:paraId="33D3DE8C">
      <w:pPr>
        <w:pStyle w:val="166"/>
        <w:shd w:val="clear" w:fill="F1F1F1" w:themeFill="background1" w:themeFillShade="F2"/>
        <w:rPr>
          <w:color w:val="auto"/>
        </w:rPr>
      </w:pPr>
      <w:r>
        <w:rPr>
          <w:color w:val="auto"/>
        </w:rPr>
        <w:t xml:space="preserve">    {</w:t>
      </w:r>
    </w:p>
    <w:p w14:paraId="1372D780">
      <w:pPr>
        <w:pStyle w:val="166"/>
        <w:shd w:val="clear" w:fill="F1F1F1" w:themeFill="background1" w:themeFillShade="F2"/>
        <w:rPr>
          <w:color w:val="auto"/>
        </w:rPr>
      </w:pPr>
      <w:r>
        <w:rPr>
          <w:color w:val="auto"/>
        </w:rPr>
        <w:t xml:space="preserve">        int soChan = 0, soLe = 0;</w:t>
      </w:r>
    </w:p>
    <w:p w14:paraId="043C359A">
      <w:pPr>
        <w:pStyle w:val="166"/>
        <w:shd w:val="clear" w:fill="F1F1F1" w:themeFill="background1" w:themeFillShade="F2"/>
        <w:rPr>
          <w:color w:val="auto"/>
        </w:rPr>
      </w:pPr>
    </w:p>
    <w:p w14:paraId="3A7EB4D2">
      <w:pPr>
        <w:pStyle w:val="166"/>
        <w:shd w:val="clear" w:fill="F1F1F1" w:themeFill="background1" w:themeFillShade="F2"/>
        <w:rPr>
          <w:color w:val="auto"/>
        </w:rPr>
      </w:pPr>
      <w:r>
        <w:rPr>
          <w:color w:val="auto"/>
        </w:rPr>
        <w:t xml:space="preserve">        for (int id = 0; id &lt;= a.GetLength(0) - 1; id++)</w:t>
      </w:r>
    </w:p>
    <w:p w14:paraId="2EEC83E8">
      <w:pPr>
        <w:pStyle w:val="166"/>
        <w:shd w:val="clear" w:fill="F1F1F1" w:themeFill="background1" w:themeFillShade="F2"/>
        <w:rPr>
          <w:color w:val="auto"/>
        </w:rPr>
      </w:pPr>
      <w:r>
        <w:rPr>
          <w:color w:val="auto"/>
        </w:rPr>
        <w:t xml:space="preserve">        {</w:t>
      </w:r>
    </w:p>
    <w:p w14:paraId="462BA655">
      <w:pPr>
        <w:pStyle w:val="166"/>
        <w:shd w:val="clear" w:fill="F1F1F1" w:themeFill="background1" w:themeFillShade="F2"/>
        <w:rPr>
          <w:color w:val="auto"/>
        </w:rPr>
      </w:pPr>
      <w:r>
        <w:rPr>
          <w:color w:val="auto"/>
        </w:rPr>
        <w:t xml:space="preserve">            for (int ic = 0; ic &lt;= a.GetLength(1) - 1; ic++)</w:t>
      </w:r>
    </w:p>
    <w:p w14:paraId="4A9E23D2">
      <w:pPr>
        <w:pStyle w:val="166"/>
        <w:shd w:val="clear" w:fill="F1F1F1" w:themeFill="background1" w:themeFillShade="F2"/>
        <w:rPr>
          <w:color w:val="auto"/>
        </w:rPr>
      </w:pPr>
      <w:r>
        <w:rPr>
          <w:color w:val="auto"/>
        </w:rPr>
        <w:t xml:space="preserve">            {</w:t>
      </w:r>
    </w:p>
    <w:p w14:paraId="35E23698">
      <w:pPr>
        <w:pStyle w:val="166"/>
        <w:shd w:val="clear" w:fill="F1F1F1" w:themeFill="background1" w:themeFillShade="F2"/>
        <w:rPr>
          <w:color w:val="auto"/>
        </w:rPr>
      </w:pPr>
      <w:r>
        <w:rPr>
          <w:color w:val="auto"/>
        </w:rPr>
        <w:t xml:space="preserve">                if (a[id, ic] % 2 == 0) soChan++;</w:t>
      </w:r>
    </w:p>
    <w:p w14:paraId="63A58236">
      <w:pPr>
        <w:pStyle w:val="166"/>
        <w:shd w:val="clear" w:fill="F1F1F1" w:themeFill="background1" w:themeFillShade="F2"/>
        <w:rPr>
          <w:color w:val="auto"/>
        </w:rPr>
      </w:pPr>
      <w:r>
        <w:rPr>
          <w:color w:val="auto"/>
        </w:rPr>
        <w:t xml:space="preserve">                else soLe++;</w:t>
      </w:r>
    </w:p>
    <w:p w14:paraId="5F279DC8">
      <w:pPr>
        <w:pStyle w:val="166"/>
        <w:shd w:val="clear" w:fill="F1F1F1" w:themeFill="background1" w:themeFillShade="F2"/>
        <w:rPr>
          <w:color w:val="auto"/>
        </w:rPr>
      </w:pPr>
      <w:r>
        <w:rPr>
          <w:color w:val="auto"/>
        </w:rPr>
        <w:t xml:space="preserve">            }</w:t>
      </w:r>
    </w:p>
    <w:p w14:paraId="50777DC7">
      <w:pPr>
        <w:pStyle w:val="166"/>
        <w:shd w:val="clear" w:fill="F1F1F1" w:themeFill="background1" w:themeFillShade="F2"/>
        <w:rPr>
          <w:color w:val="auto"/>
        </w:rPr>
      </w:pPr>
      <w:r>
        <w:rPr>
          <w:color w:val="auto"/>
        </w:rPr>
        <w:t xml:space="preserve">        }</w:t>
      </w:r>
    </w:p>
    <w:p w14:paraId="1D475FFF">
      <w:pPr>
        <w:pStyle w:val="166"/>
        <w:shd w:val="clear" w:fill="F1F1F1" w:themeFill="background1" w:themeFillShade="F2"/>
        <w:rPr>
          <w:color w:val="auto"/>
        </w:rPr>
      </w:pPr>
    </w:p>
    <w:p w14:paraId="40C2E308">
      <w:pPr>
        <w:pStyle w:val="166"/>
        <w:shd w:val="clear" w:fill="F1F1F1" w:themeFill="background1" w:themeFillShade="F2"/>
        <w:rPr>
          <w:color w:val="auto"/>
        </w:rPr>
      </w:pPr>
      <w:r>
        <w:rPr>
          <w:color w:val="auto"/>
        </w:rPr>
        <w:t xml:space="preserve">        chan = new int[soChan];</w:t>
      </w:r>
    </w:p>
    <w:p w14:paraId="7F2B09E9">
      <w:pPr>
        <w:pStyle w:val="166"/>
        <w:shd w:val="clear" w:fill="F1F1F1" w:themeFill="background1" w:themeFillShade="F2"/>
        <w:rPr>
          <w:color w:val="auto"/>
        </w:rPr>
      </w:pPr>
      <w:r>
        <w:rPr>
          <w:color w:val="auto"/>
        </w:rPr>
        <w:t xml:space="preserve">        le = new int[soLe];</w:t>
      </w:r>
    </w:p>
    <w:p w14:paraId="5A531E62">
      <w:pPr>
        <w:pStyle w:val="166"/>
        <w:shd w:val="clear" w:fill="F1F1F1" w:themeFill="background1" w:themeFillShade="F2"/>
        <w:rPr>
          <w:color w:val="auto"/>
        </w:rPr>
      </w:pPr>
    </w:p>
    <w:p w14:paraId="2AD3B55C">
      <w:pPr>
        <w:pStyle w:val="166"/>
        <w:shd w:val="clear" w:fill="F1F1F1" w:themeFill="background1" w:themeFillShade="F2"/>
        <w:rPr>
          <w:color w:val="auto"/>
        </w:rPr>
      </w:pPr>
      <w:r>
        <w:rPr>
          <w:color w:val="auto"/>
        </w:rPr>
        <w:t xml:space="preserve">        int demChan = 0, demLe = 0;</w:t>
      </w:r>
    </w:p>
    <w:p w14:paraId="3A5DA311">
      <w:pPr>
        <w:pStyle w:val="166"/>
        <w:shd w:val="clear" w:fill="F1F1F1" w:themeFill="background1" w:themeFillShade="F2"/>
        <w:rPr>
          <w:color w:val="auto"/>
        </w:rPr>
      </w:pPr>
    </w:p>
    <w:p w14:paraId="3B2863F2">
      <w:pPr>
        <w:pStyle w:val="166"/>
        <w:shd w:val="clear" w:fill="F1F1F1" w:themeFill="background1" w:themeFillShade="F2"/>
        <w:rPr>
          <w:color w:val="auto"/>
        </w:rPr>
      </w:pPr>
      <w:r>
        <w:rPr>
          <w:color w:val="auto"/>
        </w:rPr>
        <w:t xml:space="preserve">        for (int id = 0; id &lt;= a.GetLength(0) - 1; id++)</w:t>
      </w:r>
    </w:p>
    <w:p w14:paraId="7895A02E">
      <w:pPr>
        <w:pStyle w:val="166"/>
        <w:shd w:val="clear" w:fill="F1F1F1" w:themeFill="background1" w:themeFillShade="F2"/>
        <w:rPr>
          <w:color w:val="auto"/>
        </w:rPr>
      </w:pPr>
      <w:r>
        <w:rPr>
          <w:color w:val="auto"/>
        </w:rPr>
        <w:t xml:space="preserve">        {</w:t>
      </w:r>
    </w:p>
    <w:p w14:paraId="5D11462E">
      <w:pPr>
        <w:pStyle w:val="166"/>
        <w:shd w:val="clear" w:fill="F1F1F1" w:themeFill="background1" w:themeFillShade="F2"/>
        <w:rPr>
          <w:color w:val="auto"/>
        </w:rPr>
      </w:pPr>
      <w:r>
        <w:rPr>
          <w:color w:val="auto"/>
        </w:rPr>
        <w:t xml:space="preserve">            for (int ic = 0; ic &lt;= a.GetLength(1) - 1; ic++)</w:t>
      </w:r>
    </w:p>
    <w:p w14:paraId="6278B415">
      <w:pPr>
        <w:pStyle w:val="166"/>
        <w:shd w:val="clear" w:fill="F1F1F1" w:themeFill="background1" w:themeFillShade="F2"/>
        <w:rPr>
          <w:color w:val="auto"/>
        </w:rPr>
      </w:pPr>
      <w:r>
        <w:rPr>
          <w:color w:val="auto"/>
        </w:rPr>
        <w:t xml:space="preserve">            {</w:t>
      </w:r>
    </w:p>
    <w:p w14:paraId="66A1689A">
      <w:pPr>
        <w:pStyle w:val="166"/>
        <w:shd w:val="clear" w:fill="F1F1F1" w:themeFill="background1" w:themeFillShade="F2"/>
        <w:rPr>
          <w:color w:val="auto"/>
        </w:rPr>
      </w:pPr>
      <w:r>
        <w:rPr>
          <w:color w:val="auto"/>
        </w:rPr>
        <w:t xml:space="preserve">                if (a[id, ic] % 2 == 0)</w:t>
      </w:r>
    </w:p>
    <w:p w14:paraId="2CF9321F">
      <w:pPr>
        <w:pStyle w:val="166"/>
        <w:shd w:val="clear" w:fill="F1F1F1" w:themeFill="background1" w:themeFillShade="F2"/>
        <w:rPr>
          <w:color w:val="auto"/>
        </w:rPr>
      </w:pPr>
      <w:r>
        <w:rPr>
          <w:color w:val="auto"/>
        </w:rPr>
        <w:t xml:space="preserve">                {</w:t>
      </w:r>
    </w:p>
    <w:p w14:paraId="25697AA4">
      <w:pPr>
        <w:pStyle w:val="166"/>
        <w:shd w:val="clear" w:fill="F1F1F1" w:themeFill="background1" w:themeFillShade="F2"/>
        <w:rPr>
          <w:color w:val="auto"/>
        </w:rPr>
      </w:pPr>
      <w:r>
        <w:rPr>
          <w:color w:val="auto"/>
        </w:rPr>
        <w:t xml:space="preserve">                    chan[demChan] = a[id, ic];</w:t>
      </w:r>
    </w:p>
    <w:p w14:paraId="4C05E7B6">
      <w:pPr>
        <w:pStyle w:val="166"/>
        <w:shd w:val="clear" w:fill="F1F1F1" w:themeFill="background1" w:themeFillShade="F2"/>
        <w:rPr>
          <w:color w:val="auto"/>
        </w:rPr>
      </w:pPr>
      <w:r>
        <w:rPr>
          <w:color w:val="auto"/>
        </w:rPr>
        <w:t xml:space="preserve">                    demChan++;</w:t>
      </w:r>
    </w:p>
    <w:p w14:paraId="4C780A7D">
      <w:pPr>
        <w:pStyle w:val="166"/>
        <w:shd w:val="clear" w:fill="F1F1F1" w:themeFill="background1" w:themeFillShade="F2"/>
        <w:rPr>
          <w:color w:val="auto"/>
        </w:rPr>
      </w:pPr>
      <w:r>
        <w:rPr>
          <w:color w:val="auto"/>
        </w:rPr>
        <w:t xml:space="preserve">                }</w:t>
      </w:r>
    </w:p>
    <w:p w14:paraId="7F126A51">
      <w:pPr>
        <w:pStyle w:val="166"/>
        <w:shd w:val="clear" w:fill="F1F1F1" w:themeFill="background1" w:themeFillShade="F2"/>
        <w:rPr>
          <w:color w:val="auto"/>
        </w:rPr>
      </w:pPr>
      <w:r>
        <w:rPr>
          <w:color w:val="auto"/>
        </w:rPr>
        <w:t xml:space="preserve">                else</w:t>
      </w:r>
    </w:p>
    <w:p w14:paraId="75978118">
      <w:pPr>
        <w:pStyle w:val="166"/>
        <w:shd w:val="clear" w:fill="F1F1F1" w:themeFill="background1" w:themeFillShade="F2"/>
        <w:rPr>
          <w:color w:val="auto"/>
        </w:rPr>
      </w:pPr>
      <w:r>
        <w:rPr>
          <w:color w:val="auto"/>
        </w:rPr>
        <w:t xml:space="preserve">                {</w:t>
      </w:r>
    </w:p>
    <w:p w14:paraId="2B7AC632">
      <w:pPr>
        <w:pStyle w:val="166"/>
        <w:shd w:val="clear" w:fill="F1F1F1" w:themeFill="background1" w:themeFillShade="F2"/>
        <w:rPr>
          <w:color w:val="auto"/>
        </w:rPr>
      </w:pPr>
      <w:r>
        <w:rPr>
          <w:color w:val="auto"/>
        </w:rPr>
        <w:t xml:space="preserve">                    le[demLe] = a[id, ic];</w:t>
      </w:r>
    </w:p>
    <w:p w14:paraId="39980E38">
      <w:pPr>
        <w:pStyle w:val="166"/>
        <w:shd w:val="clear" w:fill="F1F1F1" w:themeFill="background1" w:themeFillShade="F2"/>
        <w:rPr>
          <w:color w:val="auto"/>
        </w:rPr>
      </w:pPr>
      <w:r>
        <w:rPr>
          <w:color w:val="auto"/>
        </w:rPr>
        <w:t xml:space="preserve">                    demLe++;</w:t>
      </w:r>
    </w:p>
    <w:p w14:paraId="4982F97D">
      <w:pPr>
        <w:pStyle w:val="166"/>
        <w:shd w:val="clear" w:fill="F1F1F1" w:themeFill="background1" w:themeFillShade="F2"/>
        <w:rPr>
          <w:color w:val="auto"/>
        </w:rPr>
      </w:pPr>
      <w:r>
        <w:rPr>
          <w:color w:val="auto"/>
        </w:rPr>
        <w:t xml:space="preserve">                }</w:t>
      </w:r>
    </w:p>
    <w:p w14:paraId="205EA537">
      <w:pPr>
        <w:pStyle w:val="166"/>
        <w:shd w:val="clear" w:fill="F1F1F1" w:themeFill="background1" w:themeFillShade="F2"/>
        <w:rPr>
          <w:color w:val="auto"/>
        </w:rPr>
      </w:pPr>
      <w:r>
        <w:rPr>
          <w:color w:val="auto"/>
        </w:rPr>
        <w:t xml:space="preserve">            }</w:t>
      </w:r>
    </w:p>
    <w:p w14:paraId="2EFE4D18">
      <w:pPr>
        <w:pStyle w:val="166"/>
        <w:shd w:val="clear" w:fill="F1F1F1" w:themeFill="background1" w:themeFillShade="F2"/>
        <w:rPr>
          <w:color w:val="auto"/>
        </w:rPr>
      </w:pPr>
      <w:r>
        <w:rPr>
          <w:color w:val="auto"/>
        </w:rPr>
        <w:t xml:space="preserve">        }</w:t>
      </w:r>
    </w:p>
    <w:p w14:paraId="31FC9E44">
      <w:pPr>
        <w:pStyle w:val="166"/>
        <w:shd w:val="clear" w:fill="F1F1F1" w:themeFill="background1" w:themeFillShade="F2"/>
        <w:rPr>
          <w:color w:val="auto"/>
        </w:rPr>
      </w:pPr>
      <w:r>
        <w:rPr>
          <w:color w:val="auto"/>
        </w:rPr>
        <w:t xml:space="preserve">    }</w:t>
      </w:r>
    </w:p>
    <w:p w14:paraId="61E6B425">
      <w:pPr>
        <w:pStyle w:val="166"/>
        <w:shd w:val="clear" w:fill="F1F1F1" w:themeFill="background1" w:themeFillShade="F2"/>
        <w:rPr>
          <w:color w:val="auto"/>
        </w:rPr>
      </w:pPr>
    </w:p>
    <w:p w14:paraId="69D0EAA7">
      <w:pPr>
        <w:pStyle w:val="166"/>
        <w:shd w:val="clear" w:fill="F1F1F1" w:themeFill="background1" w:themeFillShade="F2"/>
        <w:rPr>
          <w:color w:val="auto"/>
        </w:rPr>
      </w:pPr>
      <w:r>
        <w:rPr>
          <w:color w:val="auto"/>
        </w:rPr>
        <w:t xml:space="preserve">    public static void xuatDay(int[] day)</w:t>
      </w:r>
    </w:p>
    <w:p w14:paraId="1C2EDF09">
      <w:pPr>
        <w:pStyle w:val="166"/>
        <w:shd w:val="clear" w:fill="F1F1F1" w:themeFill="background1" w:themeFillShade="F2"/>
        <w:rPr>
          <w:color w:val="auto"/>
        </w:rPr>
      </w:pPr>
      <w:r>
        <w:rPr>
          <w:color w:val="auto"/>
        </w:rPr>
        <w:t xml:space="preserve">    {</w:t>
      </w:r>
    </w:p>
    <w:p w14:paraId="53B59CB3">
      <w:pPr>
        <w:pStyle w:val="166"/>
        <w:shd w:val="clear" w:fill="F1F1F1" w:themeFill="background1" w:themeFillShade="F2"/>
        <w:rPr>
          <w:color w:val="auto"/>
        </w:rPr>
      </w:pPr>
      <w:r>
        <w:rPr>
          <w:color w:val="auto"/>
        </w:rPr>
        <w:t xml:space="preserve">        for (int i = 0; i &lt;= day.Length - 1; i++)</w:t>
      </w:r>
    </w:p>
    <w:p w14:paraId="2BF2315B">
      <w:pPr>
        <w:pStyle w:val="166"/>
        <w:shd w:val="clear" w:fill="F1F1F1" w:themeFill="background1" w:themeFillShade="F2"/>
        <w:rPr>
          <w:color w:val="auto"/>
        </w:rPr>
      </w:pPr>
      <w:r>
        <w:rPr>
          <w:color w:val="auto"/>
        </w:rPr>
        <w:t xml:space="preserve">            Console.Write("{0} ", day[i]);</w:t>
      </w:r>
    </w:p>
    <w:p w14:paraId="1C1EE64A">
      <w:pPr>
        <w:pStyle w:val="166"/>
        <w:shd w:val="clear" w:fill="F1F1F1" w:themeFill="background1" w:themeFillShade="F2"/>
        <w:rPr>
          <w:color w:val="auto"/>
        </w:rPr>
      </w:pPr>
      <w:r>
        <w:rPr>
          <w:color w:val="auto"/>
        </w:rPr>
        <w:t xml:space="preserve">        Console.WriteLine();</w:t>
      </w:r>
    </w:p>
    <w:p w14:paraId="18D9F0E9">
      <w:pPr>
        <w:pStyle w:val="166"/>
        <w:shd w:val="clear" w:fill="F1F1F1" w:themeFill="background1" w:themeFillShade="F2"/>
        <w:rPr>
          <w:color w:val="auto"/>
        </w:rPr>
      </w:pPr>
      <w:r>
        <w:rPr>
          <w:color w:val="auto"/>
        </w:rPr>
        <w:t xml:space="preserve">    }</w:t>
      </w:r>
    </w:p>
    <w:p w14:paraId="554D58AA">
      <w:pPr>
        <w:pStyle w:val="166"/>
        <w:shd w:val="clear" w:fill="F1F1F1" w:themeFill="background1" w:themeFillShade="F2"/>
        <w:rPr>
          <w:color w:val="auto"/>
        </w:rPr>
      </w:pPr>
    </w:p>
    <w:p w14:paraId="6C53F9C6">
      <w:pPr>
        <w:pStyle w:val="166"/>
        <w:shd w:val="clear" w:fill="F1F1F1" w:themeFill="background1" w:themeFillShade="F2"/>
        <w:rPr>
          <w:color w:val="auto"/>
        </w:rPr>
      </w:pPr>
      <w:r>
        <w:rPr>
          <w:color w:val="auto"/>
        </w:rPr>
        <w:t xml:space="preserve">    static void Main(string[] args)</w:t>
      </w:r>
    </w:p>
    <w:p w14:paraId="04660CC1">
      <w:pPr>
        <w:pStyle w:val="166"/>
        <w:shd w:val="clear" w:fill="F1F1F1" w:themeFill="background1" w:themeFillShade="F2"/>
        <w:rPr>
          <w:color w:val="auto"/>
        </w:rPr>
      </w:pPr>
      <w:r>
        <w:rPr>
          <w:color w:val="auto"/>
        </w:rPr>
        <w:t xml:space="preserve">    {</w:t>
      </w:r>
    </w:p>
    <w:p w14:paraId="75EE9C21">
      <w:pPr>
        <w:pStyle w:val="166"/>
        <w:shd w:val="clear" w:fill="F1F1F1" w:themeFill="background1" w:themeFillShade="F2"/>
        <w:rPr>
          <w:color w:val="auto"/>
        </w:rPr>
      </w:pPr>
      <w:r>
        <w:rPr>
          <w:color w:val="auto"/>
        </w:rPr>
        <w:t xml:space="preserve">        int[,] a = null;</w:t>
      </w:r>
    </w:p>
    <w:p w14:paraId="60DF7271">
      <w:pPr>
        <w:pStyle w:val="166"/>
        <w:shd w:val="clear" w:fill="F1F1F1" w:themeFill="background1" w:themeFillShade="F2"/>
        <w:rPr>
          <w:color w:val="auto"/>
        </w:rPr>
      </w:pPr>
      <w:r>
        <w:rPr>
          <w:color w:val="auto"/>
        </w:rPr>
        <w:t xml:space="preserve">        sinhMaTran(ref a);</w:t>
      </w:r>
    </w:p>
    <w:p w14:paraId="371F6850">
      <w:pPr>
        <w:pStyle w:val="166"/>
        <w:shd w:val="clear" w:fill="F1F1F1" w:themeFill="background1" w:themeFillShade="F2"/>
        <w:rPr>
          <w:color w:val="auto"/>
        </w:rPr>
      </w:pPr>
    </w:p>
    <w:p w14:paraId="2F945D17">
      <w:pPr>
        <w:pStyle w:val="166"/>
        <w:shd w:val="clear" w:fill="F1F1F1" w:themeFill="background1" w:themeFillShade="F2"/>
        <w:rPr>
          <w:color w:val="auto"/>
        </w:rPr>
      </w:pPr>
      <w:r>
        <w:rPr>
          <w:color w:val="auto"/>
        </w:rPr>
        <w:t xml:space="preserve">        Console.WriteLine("Ma tran:");</w:t>
      </w:r>
    </w:p>
    <w:p w14:paraId="057AF813">
      <w:pPr>
        <w:pStyle w:val="166"/>
        <w:shd w:val="clear" w:fill="F1F1F1" w:themeFill="background1" w:themeFillShade="F2"/>
        <w:rPr>
          <w:color w:val="auto"/>
        </w:rPr>
      </w:pPr>
      <w:r>
        <w:rPr>
          <w:color w:val="auto"/>
        </w:rPr>
        <w:t xml:space="preserve">        xuatMaTran(a);</w:t>
      </w:r>
    </w:p>
    <w:p w14:paraId="586A06EE">
      <w:pPr>
        <w:pStyle w:val="166"/>
        <w:shd w:val="clear" w:fill="F1F1F1" w:themeFill="background1" w:themeFillShade="F2"/>
        <w:rPr>
          <w:color w:val="auto"/>
        </w:rPr>
      </w:pPr>
    </w:p>
    <w:p w14:paraId="726D8AA5">
      <w:pPr>
        <w:pStyle w:val="166"/>
        <w:shd w:val="clear" w:fill="F1F1F1" w:themeFill="background1" w:themeFillShade="F2"/>
        <w:rPr>
          <w:color w:val="auto"/>
        </w:rPr>
      </w:pPr>
      <w:r>
        <w:rPr>
          <w:color w:val="auto"/>
        </w:rPr>
        <w:t xml:space="preserve">        tachChanLe(a, out int[] chan, out int[] le);</w:t>
      </w:r>
    </w:p>
    <w:p w14:paraId="54D83A9D">
      <w:pPr>
        <w:pStyle w:val="166"/>
        <w:shd w:val="clear" w:fill="F1F1F1" w:themeFill="background1" w:themeFillShade="F2"/>
        <w:rPr>
          <w:color w:val="auto"/>
        </w:rPr>
      </w:pPr>
    </w:p>
    <w:p w14:paraId="1A1BDB08">
      <w:pPr>
        <w:pStyle w:val="166"/>
        <w:shd w:val="clear" w:fill="F1F1F1" w:themeFill="background1" w:themeFillShade="F2"/>
        <w:rPr>
          <w:color w:val="auto"/>
        </w:rPr>
      </w:pPr>
      <w:r>
        <w:rPr>
          <w:color w:val="auto"/>
        </w:rPr>
        <w:t xml:space="preserve">        Console.Write("Mang cac so chan: ");</w:t>
      </w:r>
    </w:p>
    <w:p w14:paraId="260E9014">
      <w:pPr>
        <w:pStyle w:val="166"/>
        <w:shd w:val="clear" w:fill="F1F1F1" w:themeFill="background1" w:themeFillShade="F2"/>
        <w:rPr>
          <w:color w:val="auto"/>
        </w:rPr>
      </w:pPr>
      <w:r>
        <w:rPr>
          <w:color w:val="auto"/>
        </w:rPr>
        <w:t xml:space="preserve">        xuatDay(chan);</w:t>
      </w:r>
    </w:p>
    <w:p w14:paraId="18FC57B5">
      <w:pPr>
        <w:pStyle w:val="166"/>
        <w:shd w:val="clear" w:fill="F1F1F1" w:themeFill="background1" w:themeFillShade="F2"/>
        <w:rPr>
          <w:color w:val="auto"/>
        </w:rPr>
      </w:pPr>
      <w:r>
        <w:rPr>
          <w:color w:val="auto"/>
        </w:rPr>
        <w:t xml:space="preserve">        Console.Write("Mang cac so le: ");</w:t>
      </w:r>
    </w:p>
    <w:p w14:paraId="6EF450A7">
      <w:pPr>
        <w:pStyle w:val="166"/>
        <w:shd w:val="clear" w:fill="F1F1F1" w:themeFill="background1" w:themeFillShade="F2"/>
        <w:rPr>
          <w:color w:val="auto"/>
        </w:rPr>
      </w:pPr>
      <w:r>
        <w:rPr>
          <w:color w:val="auto"/>
        </w:rPr>
        <w:t xml:space="preserve">        xuatDay(le);</w:t>
      </w:r>
    </w:p>
    <w:p w14:paraId="3D63FF5A">
      <w:pPr>
        <w:pStyle w:val="166"/>
        <w:shd w:val="clear" w:fill="F1F1F1" w:themeFill="background1" w:themeFillShade="F2"/>
        <w:rPr>
          <w:color w:val="auto"/>
        </w:rPr>
      </w:pPr>
      <w:r>
        <w:rPr>
          <w:color w:val="auto"/>
        </w:rPr>
        <w:t xml:space="preserve">    }</w:t>
      </w:r>
    </w:p>
    <w:p w14:paraId="3421D0FF">
      <w:pPr>
        <w:pStyle w:val="166"/>
        <w:shd w:val="clear" w:fill="F1F1F1" w:themeFill="background1" w:themeFillShade="F2"/>
        <w:rPr>
          <w:color w:val="auto"/>
        </w:rPr>
      </w:pPr>
      <w:r>
        <w:rPr>
          <w:color w:val="auto"/>
        </w:rPr>
        <w:t>}</w:t>
      </w:r>
    </w:p>
    <w:p w14:paraId="7FE80C5B">
      <w:pPr>
        <w:pStyle w:val="3"/>
        <w:spacing w:after="80" w:line="276" w:lineRule="auto"/>
        <w:rPr>
          <w:rFonts w:hint="default"/>
          <w:color w:val="auto"/>
          <w:lang w:val="vi-VN"/>
        </w:rPr>
      </w:pPr>
      <w:bookmarkStart w:id="142" w:name="_Toc19220"/>
      <w:r>
        <w:rPr>
          <w:color w:val="auto"/>
        </w:rPr>
        <w:t xml:space="preserve">5. </w:t>
      </w:r>
      <w:r>
        <w:rPr>
          <w:color w:val="auto"/>
          <w:lang w:val="vi-VN"/>
        </w:rPr>
        <w:t>Kết quả</w:t>
      </w:r>
      <w:bookmarkEnd w:id="142"/>
    </w:p>
    <w:p w14:paraId="169253FD">
      <w:pPr>
        <w:spacing w:after="80" w:line="276" w:lineRule="auto"/>
        <w:rPr>
          <w:color w:val="auto"/>
        </w:rPr>
      </w:pPr>
      <w:r>
        <w:rPr>
          <w:color w:val="auto"/>
        </w:rPr>
        <w:t>Ví dụ với n = 2, m = 3: chương trình sinh ngẫu nhiên ma trận 2x3 gồm các số trong đoạn [10, 100], sau đó tách thành mảng số chẵn và mảng số lẻ tương ứng.</w:t>
      </w:r>
    </w:p>
    <w:p w14:paraId="6571B72C">
      <w:pPr>
        <w:spacing w:after="80" w:line="276" w:lineRule="auto"/>
        <w:rPr>
          <w:color w:val="auto"/>
        </w:rPr>
      </w:pPr>
      <w:r>
        <w:rPr>
          <w:color w:val="auto"/>
        </w:rPr>
        <w:t>Lưu ý: do dùng Random, kết quả cụ thể thay đổi ở mỗi lần chạy chương trình.</w:t>
      </w:r>
    </w:p>
    <w:p w14:paraId="35AAC5CD">
      <w:pPr>
        <w:pStyle w:val="3"/>
        <w:spacing w:after="80" w:line="276" w:lineRule="auto"/>
        <w:rPr>
          <w:color w:val="auto"/>
        </w:rPr>
      </w:pPr>
      <w:bookmarkStart w:id="143" w:name="_Toc19323"/>
      <w:r>
        <w:rPr>
          <w:color w:val="auto"/>
        </w:rPr>
        <w:t>6. Nhận xét</w:t>
      </w:r>
      <w:bookmarkEnd w:id="143"/>
    </w:p>
    <w:p w14:paraId="68ADADA9">
      <w:pPr>
        <w:spacing w:after="80" w:line="276" w:lineRule="auto"/>
        <w:rPr>
          <w:color w:val="auto"/>
        </w:rPr>
      </w:pPr>
      <w:r>
        <w:rPr>
          <w:color w:val="auto"/>
        </w:rPr>
        <w:t>Bài áp dụng mảng hai chiều (ma trận), lớp Random để sinh dữ liệu ngẫu nhiên, và kỹ thuật đếm trước - cấp phát đúng kích thước để tách phần tử chẵn, lẻ, trả về bằng tham số out.</w:t>
      </w:r>
    </w:p>
    <w:p w14:paraId="58B2D3EB">
      <w:pPr>
        <w:spacing w:after="80" w:line="276" w:lineRule="auto"/>
        <w:rPr>
          <w:color w:val="auto"/>
        </w:rPr>
      </w:pPr>
      <w:r>
        <w:rPr>
          <w:color w:val="auto"/>
        </w:rPr>
        <w:br w:type="page"/>
      </w:r>
    </w:p>
    <w:p w14:paraId="2F6142D9">
      <w:pPr>
        <w:pStyle w:val="2"/>
        <w:spacing w:after="80" w:line="276" w:lineRule="auto"/>
        <w:rPr>
          <w:color w:val="auto"/>
        </w:rPr>
      </w:pPr>
      <w:bookmarkStart w:id="144" w:name="_Toc23695"/>
      <w:bookmarkStart w:id="145" w:name="_Toc19546"/>
      <w:r>
        <w:rPr>
          <w:color w:val="auto"/>
        </w:rPr>
        <w:t>KẾT LUẬN</w:t>
      </w:r>
      <w:bookmarkEnd w:id="144"/>
      <w:bookmarkEnd w:id="145"/>
    </w:p>
    <w:p w14:paraId="322D5D0F">
      <w:pPr>
        <w:spacing w:after="80" w:line="276" w:lineRule="auto"/>
        <w:rPr>
          <w:color w:val="auto"/>
        </w:rPr>
      </w:pPr>
      <w:r>
        <w:rPr>
          <w:color w:val="auto"/>
        </w:rPr>
        <w:t>Qua 17 bài thực hành, người học đã sử dụng được các thành phần nền tảng của C#: nhập/xuất console, kiểu dữ liệu, điều kiện, vòng lặp, phương thức, ref/out, xử lý chuỗi và class. Các bài sau kế thừa kỹ thuật của bài trước, giúp hình thành cách giải một bài toán từ phát biểu, ý tưởng, mã giả đến mã nguồn và kiểm tra kết quả.</w:t>
      </w:r>
    </w:p>
    <w:p w14:paraId="0F99821C">
      <w:pPr>
        <w:spacing w:after="80" w:line="276" w:lineRule="auto"/>
        <w:rPr>
          <w:color w:val="auto"/>
        </w:rPr>
      </w:pPr>
      <w:r>
        <w:rPr>
          <w:color w:val="auto"/>
        </w:rPr>
        <w:t xml:space="preserve">Báo cáo được xây dựng dựa trên bố cục của file báo cáo mẫu và nội dung thực tế trong các tệp </w:t>
      </w:r>
      <w:r>
        <w:rPr>
          <w:color w:val="auto"/>
          <w:lang w:val="vi-VN"/>
        </w:rPr>
        <w:t>Chương trình</w:t>
      </w:r>
      <w:r>
        <w:rPr>
          <w:color w:val="auto"/>
        </w:rPr>
        <w:t xml:space="preserve"> đã cung cấp; không bổ sung các thuật toán khác ngoài phạm vi thể hiện trong các tệp nguồn.</w:t>
      </w:r>
    </w:p>
    <w:p w14:paraId="23386EAF">
      <w:pPr>
        <w:spacing w:after="80" w:line="276" w:lineRule="auto"/>
        <w:rPr>
          <w:color w:val="auto"/>
        </w:rPr>
      </w:pPr>
      <w:r>
        <w:rPr>
          <w:color w:val="auto"/>
        </w:rPr>
        <w:br w:type="page"/>
      </w:r>
    </w:p>
    <w:p w14:paraId="55712692">
      <w:pPr>
        <w:pStyle w:val="2"/>
        <w:spacing w:after="80" w:line="276" w:lineRule="auto"/>
        <w:jc w:val="center"/>
        <w:rPr>
          <w:color w:val="auto"/>
        </w:rPr>
      </w:pPr>
      <w:bookmarkStart w:id="146" w:name="_Toc5967"/>
      <w:bookmarkStart w:id="147" w:name="_Toc17448"/>
      <w:r>
        <w:rPr>
          <w:color w:val="auto"/>
        </w:rPr>
        <w:t>THỰC HÀNH 02</w:t>
      </w:r>
      <w:bookmarkEnd w:id="146"/>
      <w:bookmarkEnd w:id="147"/>
    </w:p>
    <w:p w14:paraId="483E00A6">
      <w:pPr>
        <w:pStyle w:val="2"/>
        <w:spacing w:after="80" w:line="276" w:lineRule="auto"/>
        <w:rPr>
          <w:color w:val="auto"/>
        </w:rPr>
      </w:pPr>
      <w:bookmarkStart w:id="148" w:name="_Toc6052"/>
      <w:bookmarkStart w:id="149" w:name="_Toc1996"/>
      <w:r>
        <w:rPr>
          <w:color w:val="auto"/>
        </w:rPr>
        <w:t>Mục 1. Lớp Và Đối Tượng Cơ Bản</w:t>
      </w:r>
      <w:bookmarkEnd w:id="148"/>
      <w:bookmarkEnd w:id="149"/>
    </w:p>
    <w:p w14:paraId="4649BA83">
      <w:pPr>
        <w:spacing w:after="80" w:line="276" w:lineRule="auto"/>
        <w:rPr>
          <w:color w:val="auto"/>
        </w:rPr>
      </w:pPr>
      <w:r>
        <w:rPr>
          <w:color w:val="auto"/>
        </w:rPr>
        <w:t>Nhóm bài từ 1.1 đến 1.5 làm quen với việc xây dựng lớp: trường dữ liệu private, property, constructor mặc nhiên/sao chép/tham số, ToString và nạp chồng toán tử.</w:t>
      </w:r>
    </w:p>
    <w:p w14:paraId="2AA3B195">
      <w:pPr>
        <w:pStyle w:val="2"/>
        <w:spacing w:after="80" w:line="276" w:lineRule="auto"/>
        <w:rPr>
          <w:color w:val="auto"/>
        </w:rPr>
      </w:pPr>
      <w:bookmarkStart w:id="150" w:name="_Toc3770"/>
      <w:bookmarkStart w:id="151" w:name="_Toc11463"/>
      <w:r>
        <w:rPr>
          <w:color w:val="auto"/>
        </w:rPr>
        <w:t>Bài 1.1. Tính Tuổi Sinh Viên</w:t>
      </w:r>
      <w:bookmarkEnd w:id="150"/>
      <w:bookmarkEnd w:id="151"/>
    </w:p>
    <w:p w14:paraId="6F50A6A4">
      <w:pPr>
        <w:pStyle w:val="3"/>
        <w:spacing w:after="80" w:line="276" w:lineRule="auto"/>
        <w:rPr>
          <w:color w:val="auto"/>
        </w:rPr>
      </w:pPr>
      <w:bookmarkStart w:id="152" w:name="_Toc4244"/>
      <w:r>
        <w:rPr>
          <w:color w:val="auto"/>
        </w:rPr>
        <w:t>1. Phát biểu đề bài</w:t>
      </w:r>
      <w:bookmarkEnd w:id="152"/>
    </w:p>
    <w:p w14:paraId="3AF649E3">
      <w:pPr>
        <w:spacing w:after="80" w:line="276" w:lineRule="auto"/>
        <w:rPr>
          <w:color w:val="auto"/>
        </w:rPr>
      </w:pPr>
      <w:r>
        <w:rPr>
          <w:color w:val="auto"/>
        </w:rPr>
        <w:t>Nhập họ tên, năm sinh của một sinh viên. Tính và xuất tuổi.</w:t>
      </w:r>
    </w:p>
    <w:p w14:paraId="06F7EA62">
      <w:pPr>
        <w:pStyle w:val="3"/>
        <w:spacing w:after="80" w:line="276" w:lineRule="auto"/>
        <w:rPr>
          <w:color w:val="auto"/>
        </w:rPr>
      </w:pPr>
      <w:bookmarkStart w:id="153" w:name="_Toc17824"/>
      <w:r>
        <w:rPr>
          <w:color w:val="auto"/>
        </w:rPr>
        <w:t>2. Ý tưởng</w:t>
      </w:r>
      <w:bookmarkEnd w:id="153"/>
    </w:p>
    <w:p w14:paraId="35FC4F13">
      <w:pPr>
        <w:spacing w:after="80" w:line="276" w:lineRule="auto"/>
        <w:rPr>
          <w:color w:val="auto"/>
        </w:rPr>
      </w:pPr>
      <w:r>
        <w:rPr>
          <w:color w:val="auto"/>
        </w:rPr>
        <w:t>Tuổi được tính bằng hiệu giữa năm hiện tại (lấy từ DateTime.Now.Year) và năm sinh. Dữ liệu và thao tác tính tuổi được đóng gói trong lớp SinhVien với các phương thức Nhap, TinhTuoi, Xuat.</w:t>
      </w:r>
    </w:p>
    <w:p w14:paraId="4E5CE53E">
      <w:pPr>
        <w:pStyle w:val="3"/>
        <w:spacing w:after="80" w:line="276" w:lineRule="auto"/>
        <w:rPr>
          <w:color w:val="auto"/>
        </w:rPr>
      </w:pPr>
      <w:bookmarkStart w:id="154" w:name="_Toc15119"/>
      <w:r>
        <w:rPr>
          <w:color w:val="auto"/>
        </w:rPr>
        <w:t>3. Mã giả</w:t>
      </w:r>
      <w:bookmarkEnd w:id="154"/>
    </w:p>
    <w:p w14:paraId="3872E9CF">
      <w:pPr>
        <w:spacing w:after="80" w:line="276" w:lineRule="auto"/>
        <w:rPr>
          <w:color w:val="auto"/>
        </w:rPr>
      </w:pPr>
      <w:r>
        <w:rPr>
          <w:color w:val="auto"/>
        </w:rPr>
        <w:t>1   nhập hoTen, namSinh</w:t>
      </w:r>
    </w:p>
    <w:p w14:paraId="70DF9B34">
      <w:pPr>
        <w:spacing w:after="80" w:line="276" w:lineRule="auto"/>
        <w:rPr>
          <w:color w:val="auto"/>
        </w:rPr>
      </w:pPr>
      <w:r>
        <w:rPr>
          <w:color w:val="auto"/>
        </w:rPr>
        <w:t>2   namHienTai ← DateTime.Now.Year</w:t>
      </w:r>
    </w:p>
    <w:p w14:paraId="25C8313F">
      <w:pPr>
        <w:spacing w:after="80" w:line="276" w:lineRule="auto"/>
        <w:rPr>
          <w:color w:val="auto"/>
        </w:rPr>
      </w:pPr>
      <w:r>
        <w:rPr>
          <w:color w:val="auto"/>
        </w:rPr>
        <w:t>3   tuoi ← namHienTai - namSinh</w:t>
      </w:r>
    </w:p>
    <w:p w14:paraId="4A1CCC02">
      <w:pPr>
        <w:spacing w:after="80" w:line="276" w:lineRule="auto"/>
        <w:rPr>
          <w:color w:val="auto"/>
        </w:rPr>
      </w:pPr>
      <w:r>
        <w:rPr>
          <w:color w:val="auto"/>
        </w:rPr>
        <w:t>4   xuất hoTen, tuoi</w:t>
      </w:r>
    </w:p>
    <w:p w14:paraId="3015C6C6">
      <w:pPr>
        <w:pStyle w:val="3"/>
        <w:spacing w:after="80" w:line="276" w:lineRule="auto"/>
        <w:rPr>
          <w:rFonts w:hint="default"/>
          <w:color w:val="auto"/>
          <w:lang w:val="vi-VN"/>
        </w:rPr>
      </w:pPr>
      <w:bookmarkStart w:id="155" w:name="_Toc15164"/>
      <w:r>
        <w:rPr>
          <w:color w:val="auto"/>
        </w:rPr>
        <w:t xml:space="preserve">4. </w:t>
      </w:r>
      <w:r>
        <w:rPr>
          <w:color w:val="auto"/>
          <w:lang w:val="vi-VN"/>
        </w:rPr>
        <w:t>Chương trình</w:t>
      </w:r>
      <w:bookmarkEnd w:id="155"/>
    </w:p>
    <w:p w14:paraId="11EA768E">
      <w:pPr>
        <w:pStyle w:val="166"/>
        <w:shd w:val="clear" w:fill="F1F1F1" w:themeFill="background1" w:themeFillShade="F2"/>
        <w:rPr>
          <w:color w:val="auto"/>
        </w:rPr>
      </w:pPr>
      <w:r>
        <w:rPr>
          <w:color w:val="auto"/>
        </w:rPr>
        <w:t>using System;</w:t>
      </w:r>
    </w:p>
    <w:p w14:paraId="6193B41B">
      <w:pPr>
        <w:pStyle w:val="166"/>
        <w:shd w:val="clear" w:fill="F1F1F1" w:themeFill="background1" w:themeFillShade="F2"/>
        <w:rPr>
          <w:color w:val="auto"/>
        </w:rPr>
      </w:pPr>
      <w:r>
        <w:rPr>
          <w:color w:val="auto"/>
        </w:rPr>
        <w:t>class SinhVien</w:t>
      </w:r>
    </w:p>
    <w:p w14:paraId="6F598AA0">
      <w:pPr>
        <w:pStyle w:val="166"/>
        <w:shd w:val="clear" w:fill="F1F1F1" w:themeFill="background1" w:themeFillShade="F2"/>
        <w:rPr>
          <w:color w:val="auto"/>
        </w:rPr>
      </w:pPr>
      <w:r>
        <w:rPr>
          <w:color w:val="auto"/>
        </w:rPr>
        <w:t>{</w:t>
      </w:r>
    </w:p>
    <w:p w14:paraId="089DBAED">
      <w:pPr>
        <w:pStyle w:val="166"/>
        <w:shd w:val="clear" w:fill="F1F1F1" w:themeFill="background1" w:themeFillShade="F2"/>
        <w:rPr>
          <w:color w:val="auto"/>
        </w:rPr>
      </w:pPr>
      <w:r>
        <w:rPr>
          <w:color w:val="auto"/>
        </w:rPr>
        <w:t xml:space="preserve">    private string hoTen;</w:t>
      </w:r>
    </w:p>
    <w:p w14:paraId="06EA9DB0">
      <w:pPr>
        <w:pStyle w:val="166"/>
        <w:shd w:val="clear" w:fill="F1F1F1" w:themeFill="background1" w:themeFillShade="F2"/>
        <w:rPr>
          <w:color w:val="auto"/>
        </w:rPr>
      </w:pPr>
      <w:r>
        <w:rPr>
          <w:color w:val="auto"/>
        </w:rPr>
        <w:t xml:space="preserve">    private int namSinh;</w:t>
      </w:r>
    </w:p>
    <w:p w14:paraId="33E835CD">
      <w:pPr>
        <w:pStyle w:val="166"/>
        <w:shd w:val="clear" w:fill="F1F1F1" w:themeFill="background1" w:themeFillShade="F2"/>
        <w:rPr>
          <w:color w:val="auto"/>
        </w:rPr>
      </w:pPr>
      <w:r>
        <w:rPr>
          <w:color w:val="auto"/>
        </w:rPr>
        <w:t xml:space="preserve">    public SinhVien() { hoTen = ""; namSinh = 0; }</w:t>
      </w:r>
    </w:p>
    <w:p w14:paraId="2772AB23">
      <w:pPr>
        <w:pStyle w:val="166"/>
        <w:shd w:val="clear" w:fill="F1F1F1" w:themeFill="background1" w:themeFillShade="F2"/>
        <w:rPr>
          <w:color w:val="auto"/>
        </w:rPr>
      </w:pPr>
      <w:r>
        <w:rPr>
          <w:color w:val="auto"/>
        </w:rPr>
        <w:t xml:space="preserve">    public void Nhap()</w:t>
      </w:r>
    </w:p>
    <w:p w14:paraId="459BA4DE">
      <w:pPr>
        <w:pStyle w:val="166"/>
        <w:shd w:val="clear" w:fill="F1F1F1" w:themeFill="background1" w:themeFillShade="F2"/>
        <w:rPr>
          <w:color w:val="auto"/>
        </w:rPr>
      </w:pPr>
      <w:r>
        <w:rPr>
          <w:color w:val="auto"/>
        </w:rPr>
        <w:t xml:space="preserve">    {</w:t>
      </w:r>
    </w:p>
    <w:p w14:paraId="4DED7AEC">
      <w:pPr>
        <w:pStyle w:val="166"/>
        <w:shd w:val="clear" w:fill="F1F1F1" w:themeFill="background1" w:themeFillShade="F2"/>
        <w:rPr>
          <w:color w:val="auto"/>
        </w:rPr>
      </w:pPr>
      <w:r>
        <w:rPr>
          <w:color w:val="auto"/>
        </w:rPr>
        <w:t xml:space="preserve">        Console.Write("Nhap ho ten: ");</w:t>
      </w:r>
    </w:p>
    <w:p w14:paraId="523C9240">
      <w:pPr>
        <w:pStyle w:val="166"/>
        <w:shd w:val="clear" w:fill="F1F1F1" w:themeFill="background1" w:themeFillShade="F2"/>
        <w:rPr>
          <w:color w:val="auto"/>
        </w:rPr>
      </w:pPr>
      <w:r>
        <w:rPr>
          <w:color w:val="auto"/>
        </w:rPr>
        <w:t xml:space="preserve">        hoTen = Console.ReadLine() ?? "";</w:t>
      </w:r>
    </w:p>
    <w:p w14:paraId="62BB0951">
      <w:pPr>
        <w:pStyle w:val="166"/>
        <w:shd w:val="clear" w:fill="F1F1F1" w:themeFill="background1" w:themeFillShade="F2"/>
        <w:rPr>
          <w:color w:val="auto"/>
        </w:rPr>
      </w:pPr>
      <w:r>
        <w:rPr>
          <w:color w:val="auto"/>
        </w:rPr>
        <w:t xml:space="preserve">        Console.Write("Nhap nam sinh: ");</w:t>
      </w:r>
    </w:p>
    <w:p w14:paraId="16365936">
      <w:pPr>
        <w:pStyle w:val="166"/>
        <w:shd w:val="clear" w:fill="F1F1F1" w:themeFill="background1" w:themeFillShade="F2"/>
        <w:rPr>
          <w:color w:val="auto"/>
        </w:rPr>
      </w:pPr>
      <w:r>
        <w:rPr>
          <w:color w:val="auto"/>
        </w:rPr>
        <w:t xml:space="preserve">        namSinh = int.Parse(Console.ReadLine() ?? "0");</w:t>
      </w:r>
    </w:p>
    <w:p w14:paraId="4A42EA4F">
      <w:pPr>
        <w:pStyle w:val="166"/>
        <w:shd w:val="clear" w:fill="F1F1F1" w:themeFill="background1" w:themeFillShade="F2"/>
        <w:rPr>
          <w:color w:val="auto"/>
        </w:rPr>
      </w:pPr>
      <w:r>
        <w:rPr>
          <w:color w:val="auto"/>
        </w:rPr>
        <w:t xml:space="preserve">    }</w:t>
      </w:r>
    </w:p>
    <w:p w14:paraId="3FA6E456">
      <w:pPr>
        <w:pStyle w:val="166"/>
        <w:shd w:val="clear" w:fill="F1F1F1" w:themeFill="background1" w:themeFillShade="F2"/>
        <w:rPr>
          <w:color w:val="auto"/>
        </w:rPr>
      </w:pPr>
      <w:r>
        <w:rPr>
          <w:color w:val="auto"/>
        </w:rPr>
        <w:t xml:space="preserve">    public int TinhTuoi() { return DateTime.Now.Year - namSinh; }</w:t>
      </w:r>
    </w:p>
    <w:p w14:paraId="7E6F927E">
      <w:pPr>
        <w:pStyle w:val="166"/>
        <w:shd w:val="clear" w:fill="F1F1F1" w:themeFill="background1" w:themeFillShade="F2"/>
        <w:rPr>
          <w:color w:val="auto"/>
        </w:rPr>
      </w:pPr>
      <w:r>
        <w:rPr>
          <w:color w:val="auto"/>
        </w:rPr>
        <w:t xml:space="preserve">    public void Xuat()</w:t>
      </w:r>
    </w:p>
    <w:p w14:paraId="78A5B5FC">
      <w:pPr>
        <w:pStyle w:val="166"/>
        <w:shd w:val="clear" w:fill="F1F1F1" w:themeFill="background1" w:themeFillShade="F2"/>
        <w:rPr>
          <w:color w:val="auto"/>
        </w:rPr>
      </w:pPr>
      <w:r>
        <w:rPr>
          <w:color w:val="auto"/>
        </w:rPr>
        <w:t xml:space="preserve">    {</w:t>
      </w:r>
    </w:p>
    <w:p w14:paraId="17F6A713">
      <w:pPr>
        <w:pStyle w:val="166"/>
        <w:shd w:val="clear" w:fill="F1F1F1" w:themeFill="background1" w:themeFillShade="F2"/>
        <w:rPr>
          <w:color w:val="auto"/>
        </w:rPr>
      </w:pPr>
      <w:r>
        <w:rPr>
          <w:color w:val="auto"/>
        </w:rPr>
        <w:t xml:space="preserve">        Console.WriteLine("Ho ten: {0}", hoTen);</w:t>
      </w:r>
    </w:p>
    <w:p w14:paraId="3158CA5F">
      <w:pPr>
        <w:pStyle w:val="166"/>
        <w:shd w:val="clear" w:fill="F1F1F1" w:themeFill="background1" w:themeFillShade="F2"/>
        <w:rPr>
          <w:color w:val="auto"/>
        </w:rPr>
      </w:pPr>
      <w:r>
        <w:rPr>
          <w:color w:val="auto"/>
        </w:rPr>
        <w:t xml:space="preserve">        Console.WriteLine("Tuoi: {0}", TinhTuoi());</w:t>
      </w:r>
    </w:p>
    <w:p w14:paraId="627D5E37">
      <w:pPr>
        <w:pStyle w:val="166"/>
        <w:shd w:val="clear" w:fill="F1F1F1" w:themeFill="background1" w:themeFillShade="F2"/>
        <w:rPr>
          <w:color w:val="auto"/>
        </w:rPr>
      </w:pPr>
      <w:r>
        <w:rPr>
          <w:color w:val="auto"/>
        </w:rPr>
        <w:t xml:space="preserve">    }</w:t>
      </w:r>
    </w:p>
    <w:p w14:paraId="3D04D3C6">
      <w:pPr>
        <w:pStyle w:val="166"/>
        <w:shd w:val="clear" w:fill="F1F1F1" w:themeFill="background1" w:themeFillShade="F2"/>
        <w:rPr>
          <w:color w:val="auto"/>
        </w:rPr>
      </w:pPr>
      <w:r>
        <w:rPr>
          <w:color w:val="auto"/>
        </w:rPr>
        <w:t>}</w:t>
      </w:r>
    </w:p>
    <w:p w14:paraId="7A869563">
      <w:pPr>
        <w:pStyle w:val="166"/>
        <w:shd w:val="clear" w:fill="F1F1F1" w:themeFill="background1" w:themeFillShade="F2"/>
        <w:rPr>
          <w:color w:val="auto"/>
        </w:rPr>
      </w:pPr>
      <w:r>
        <w:rPr>
          <w:color w:val="auto"/>
        </w:rPr>
        <w:t>class Bai1_1_TinhTuoiSinhVien</w:t>
      </w:r>
    </w:p>
    <w:p w14:paraId="5F89E84C">
      <w:pPr>
        <w:pStyle w:val="166"/>
        <w:shd w:val="clear" w:fill="F1F1F1" w:themeFill="background1" w:themeFillShade="F2"/>
        <w:rPr>
          <w:color w:val="auto"/>
        </w:rPr>
      </w:pPr>
      <w:r>
        <w:rPr>
          <w:color w:val="auto"/>
        </w:rPr>
        <w:t>{</w:t>
      </w:r>
    </w:p>
    <w:p w14:paraId="7C7A85E4">
      <w:pPr>
        <w:pStyle w:val="166"/>
        <w:shd w:val="clear" w:fill="F1F1F1" w:themeFill="background1" w:themeFillShade="F2"/>
        <w:rPr>
          <w:color w:val="auto"/>
        </w:rPr>
      </w:pPr>
      <w:r>
        <w:rPr>
          <w:color w:val="auto"/>
        </w:rPr>
        <w:t xml:space="preserve">    static void Main(string[] args)</w:t>
      </w:r>
    </w:p>
    <w:p w14:paraId="591E515B">
      <w:pPr>
        <w:pStyle w:val="166"/>
        <w:shd w:val="clear" w:fill="F1F1F1" w:themeFill="background1" w:themeFillShade="F2"/>
        <w:rPr>
          <w:color w:val="auto"/>
        </w:rPr>
      </w:pPr>
      <w:r>
        <w:rPr>
          <w:color w:val="auto"/>
        </w:rPr>
        <w:t xml:space="preserve">    {</w:t>
      </w:r>
    </w:p>
    <w:p w14:paraId="4E79EAAB">
      <w:pPr>
        <w:pStyle w:val="166"/>
        <w:shd w:val="clear" w:fill="F1F1F1" w:themeFill="background1" w:themeFillShade="F2"/>
        <w:rPr>
          <w:color w:val="auto"/>
        </w:rPr>
      </w:pPr>
      <w:r>
        <w:rPr>
          <w:color w:val="auto"/>
        </w:rPr>
        <w:t xml:space="preserve">        SinhVien sv = new SinhVien();</w:t>
      </w:r>
    </w:p>
    <w:p w14:paraId="1B921E6E">
      <w:pPr>
        <w:pStyle w:val="166"/>
        <w:shd w:val="clear" w:fill="F1F1F1" w:themeFill="background1" w:themeFillShade="F2"/>
        <w:rPr>
          <w:color w:val="auto"/>
        </w:rPr>
      </w:pPr>
      <w:r>
        <w:rPr>
          <w:color w:val="auto"/>
        </w:rPr>
        <w:t xml:space="preserve">        sv.Nhap();</w:t>
      </w:r>
    </w:p>
    <w:p w14:paraId="33392EE4">
      <w:pPr>
        <w:pStyle w:val="166"/>
        <w:shd w:val="clear" w:fill="F1F1F1" w:themeFill="background1" w:themeFillShade="F2"/>
        <w:rPr>
          <w:color w:val="auto"/>
        </w:rPr>
      </w:pPr>
      <w:r>
        <w:rPr>
          <w:color w:val="auto"/>
        </w:rPr>
        <w:t xml:space="preserve">        sv.Xuat();</w:t>
      </w:r>
    </w:p>
    <w:p w14:paraId="0EB5F84E">
      <w:pPr>
        <w:pStyle w:val="166"/>
        <w:shd w:val="clear" w:fill="F1F1F1" w:themeFill="background1" w:themeFillShade="F2"/>
        <w:rPr>
          <w:color w:val="auto"/>
        </w:rPr>
      </w:pPr>
      <w:r>
        <w:rPr>
          <w:color w:val="auto"/>
        </w:rPr>
        <w:t xml:space="preserve">    }</w:t>
      </w:r>
    </w:p>
    <w:p w14:paraId="39555659">
      <w:pPr>
        <w:pStyle w:val="166"/>
        <w:shd w:val="clear" w:fill="F1F1F1" w:themeFill="background1" w:themeFillShade="F2"/>
        <w:rPr>
          <w:color w:val="auto"/>
        </w:rPr>
      </w:pPr>
      <w:r>
        <w:rPr>
          <w:color w:val="auto"/>
        </w:rPr>
        <w:t>}</w:t>
      </w:r>
    </w:p>
    <w:p w14:paraId="42530B34">
      <w:pPr>
        <w:pStyle w:val="3"/>
        <w:spacing w:after="80" w:line="276" w:lineRule="auto"/>
        <w:rPr>
          <w:rFonts w:hint="default"/>
          <w:color w:val="auto"/>
          <w:lang w:val="vi-VN"/>
        </w:rPr>
      </w:pPr>
      <w:bookmarkStart w:id="156" w:name="_Toc32438"/>
      <w:r>
        <w:rPr>
          <w:color w:val="auto"/>
        </w:rPr>
        <w:t xml:space="preserve">5. </w:t>
      </w:r>
      <w:r>
        <w:rPr>
          <w:color w:val="auto"/>
          <w:lang w:val="vi-VN"/>
        </w:rPr>
        <w:t>Kết quả</w:t>
      </w:r>
      <w:bookmarkEnd w:id="156"/>
    </w:p>
    <w:p w14:paraId="0524C258">
      <w:pPr>
        <w:spacing w:after="80" w:line="276" w:lineRule="auto"/>
        <w:rPr>
          <w:color w:val="auto"/>
        </w:rPr>
      </w:pPr>
      <w:r>
        <w:rPr>
          <w:color w:val="auto"/>
        </w:rPr>
        <w:t>Ví dụ nhập họ tên “Nguyễn Văn A”, năm sinh 2005 → (chạy năm 2026) tuổi xuất ra là 21.</w:t>
      </w:r>
    </w:p>
    <w:p w14:paraId="1300CCE8">
      <w:pPr>
        <w:spacing w:after="80" w:line="276" w:lineRule="auto"/>
        <w:rPr>
          <w:color w:val="auto"/>
        </w:rPr>
      </w:pPr>
      <w:r>
        <w:rPr>
          <w:color w:val="auto"/>
        </w:rPr>
        <w:t>Lưu ý: kết quả phụ thuộc vào năm hệ thống tại thời điểm chạy chương trình và năm sinh người dùng nhập.</w:t>
      </w:r>
    </w:p>
    <w:p w14:paraId="044896C1">
      <w:pPr>
        <w:pStyle w:val="3"/>
        <w:spacing w:after="80" w:line="276" w:lineRule="auto"/>
        <w:rPr>
          <w:color w:val="auto"/>
        </w:rPr>
      </w:pPr>
      <w:bookmarkStart w:id="157" w:name="_Toc30712"/>
      <w:r>
        <w:rPr>
          <w:color w:val="auto"/>
        </w:rPr>
        <w:t>6. Nhận xét</w:t>
      </w:r>
      <w:bookmarkEnd w:id="157"/>
    </w:p>
    <w:p w14:paraId="29F6CCB3">
      <w:pPr>
        <w:spacing w:after="80" w:line="276" w:lineRule="auto"/>
        <w:rPr>
          <w:color w:val="auto"/>
        </w:rPr>
      </w:pPr>
      <w:r>
        <w:rPr>
          <w:color w:val="auto"/>
        </w:rPr>
        <w:t>Bài minh họa việc đóng gói dữ liệu (private field) và cung cấp các phương thức Nhap/TinhTuoi/Xuat cho lớp SinhVien - bước khởi đầu làm quen với lập trình hướng đối tượng trong C#.</w:t>
      </w:r>
    </w:p>
    <w:p w14:paraId="09369996">
      <w:pPr>
        <w:pStyle w:val="2"/>
        <w:spacing w:after="80" w:line="276" w:lineRule="auto"/>
        <w:rPr>
          <w:color w:val="auto"/>
        </w:rPr>
      </w:pPr>
      <w:bookmarkStart w:id="158" w:name="_Toc21011"/>
      <w:bookmarkStart w:id="159" w:name="_Toc11814"/>
      <w:r>
        <w:rPr>
          <w:color w:val="auto"/>
        </w:rPr>
        <w:t>Bài 1.2. Lớp Point</w:t>
      </w:r>
      <w:bookmarkEnd w:id="158"/>
      <w:bookmarkEnd w:id="159"/>
    </w:p>
    <w:p w14:paraId="56E6D2E6">
      <w:pPr>
        <w:pStyle w:val="3"/>
        <w:spacing w:after="80" w:line="276" w:lineRule="auto"/>
        <w:rPr>
          <w:color w:val="auto"/>
        </w:rPr>
      </w:pPr>
      <w:bookmarkStart w:id="160" w:name="_Toc32589"/>
      <w:r>
        <w:rPr>
          <w:color w:val="auto"/>
        </w:rPr>
        <w:t>1. Phát biểu đề bài</w:t>
      </w:r>
      <w:bookmarkEnd w:id="160"/>
    </w:p>
    <w:p w14:paraId="5D98B707">
      <w:pPr>
        <w:spacing w:after="80" w:line="276" w:lineRule="auto"/>
        <w:rPr>
          <w:color w:val="auto"/>
        </w:rPr>
      </w:pPr>
      <w:r>
        <w:rPr>
          <w:color w:val="auto"/>
        </w:rPr>
        <w:t>Thiết kế lớp Point với trường x, y; property X, Y; constructor mặc nhiên và constructor có tham số; các phương thức Input, Output, ToString; nạp chồng toán tử +, -, và - một ngôi (đảo dấu). Tính khoảng cách giữa hai điểm và trung điểm bằng cả phương thức thành viên lẫn phương thức tĩnh.</w:t>
      </w:r>
    </w:p>
    <w:p w14:paraId="3306181A">
      <w:pPr>
        <w:pStyle w:val="3"/>
        <w:spacing w:after="80" w:line="276" w:lineRule="auto"/>
        <w:rPr>
          <w:color w:val="auto"/>
        </w:rPr>
      </w:pPr>
      <w:bookmarkStart w:id="161" w:name="_Toc23918"/>
      <w:r>
        <w:rPr>
          <w:color w:val="auto"/>
        </w:rPr>
        <w:t>2. Ý tưởng</w:t>
      </w:r>
      <w:bookmarkEnd w:id="161"/>
    </w:p>
    <w:p w14:paraId="2E4E8D49">
      <w:pPr>
        <w:spacing w:after="80" w:line="276" w:lineRule="auto"/>
        <w:rPr>
          <w:color w:val="auto"/>
        </w:rPr>
      </w:pPr>
      <w:r>
        <w:rPr>
          <w:color w:val="auto"/>
        </w:rPr>
        <w:t>Với A(x1, y1), B(x2, y2): khoảng cách AB = sqrt((x2-x1)^2 + (y2-y1)^2); trung điểm I = ((x1+x2)/2, (y1+y2)/2). Property X, Y cho phép truy cập có kiểm soát trường x, y.</w:t>
      </w:r>
    </w:p>
    <w:p w14:paraId="53EAC46B">
      <w:pPr>
        <w:pStyle w:val="3"/>
        <w:spacing w:after="80" w:line="276" w:lineRule="auto"/>
        <w:rPr>
          <w:color w:val="auto"/>
        </w:rPr>
      </w:pPr>
      <w:bookmarkStart w:id="162" w:name="_Toc2127"/>
      <w:r>
        <w:rPr>
          <w:color w:val="auto"/>
        </w:rPr>
        <w:t>3. Mã giả</w:t>
      </w:r>
      <w:bookmarkEnd w:id="162"/>
    </w:p>
    <w:p w14:paraId="1F0DA1C7">
      <w:pPr>
        <w:spacing w:after="80" w:line="276" w:lineRule="auto"/>
        <w:rPr>
          <w:color w:val="auto"/>
        </w:rPr>
      </w:pPr>
      <w:r>
        <w:rPr>
          <w:color w:val="auto"/>
        </w:rPr>
        <w:t>1   tính dx = x2 - x1, dy = y2 - y1</w:t>
      </w:r>
    </w:p>
    <w:p w14:paraId="0AB69245">
      <w:pPr>
        <w:spacing w:after="80" w:line="276" w:lineRule="auto"/>
        <w:rPr>
          <w:color w:val="auto"/>
        </w:rPr>
      </w:pPr>
      <w:r>
        <w:rPr>
          <w:color w:val="auto"/>
        </w:rPr>
        <w:t>2   khoảng cách ← sqrt(dx^2 + dy^2)</w:t>
      </w:r>
    </w:p>
    <w:p w14:paraId="13D21AFE">
      <w:pPr>
        <w:spacing w:after="80" w:line="276" w:lineRule="auto"/>
        <w:rPr>
          <w:color w:val="auto"/>
        </w:rPr>
      </w:pPr>
      <w:r>
        <w:rPr>
          <w:color w:val="auto"/>
        </w:rPr>
        <w:t>3   trung điểm ← ((x1+x2)/2, (y1+y2)/2)</w:t>
      </w:r>
    </w:p>
    <w:p w14:paraId="793C298B">
      <w:pPr>
        <w:pStyle w:val="3"/>
        <w:spacing w:after="80" w:line="276" w:lineRule="auto"/>
        <w:rPr>
          <w:rFonts w:hint="default"/>
          <w:color w:val="auto"/>
          <w:lang w:val="vi-VN"/>
        </w:rPr>
      </w:pPr>
      <w:bookmarkStart w:id="163" w:name="_Toc5066"/>
      <w:r>
        <w:rPr>
          <w:color w:val="auto"/>
        </w:rPr>
        <w:t xml:space="preserve">4. </w:t>
      </w:r>
      <w:r>
        <w:rPr>
          <w:color w:val="auto"/>
          <w:lang w:val="vi-VN"/>
        </w:rPr>
        <w:t>Chương trình</w:t>
      </w:r>
      <w:bookmarkEnd w:id="163"/>
    </w:p>
    <w:p w14:paraId="4BF823ED">
      <w:pPr>
        <w:pStyle w:val="166"/>
        <w:shd w:val="clear" w:fill="F1F1F1" w:themeFill="background1" w:themeFillShade="F2"/>
        <w:rPr>
          <w:color w:val="auto"/>
        </w:rPr>
      </w:pPr>
    </w:p>
    <w:p w14:paraId="78E14AC2">
      <w:pPr>
        <w:pStyle w:val="166"/>
        <w:shd w:val="clear" w:fill="F1F1F1" w:themeFill="background1" w:themeFillShade="F2"/>
        <w:rPr>
          <w:color w:val="auto"/>
        </w:rPr>
      </w:pPr>
    </w:p>
    <w:p w14:paraId="26EB0648">
      <w:pPr>
        <w:pStyle w:val="166"/>
        <w:shd w:val="clear" w:fill="F1F1F1" w:themeFill="background1" w:themeFillShade="F2"/>
        <w:rPr>
          <w:color w:val="auto"/>
        </w:rPr>
      </w:pPr>
      <w:r>
        <w:rPr>
          <w:color w:val="auto"/>
        </w:rPr>
        <w:t>using System;</w:t>
      </w:r>
    </w:p>
    <w:p w14:paraId="630E2538">
      <w:pPr>
        <w:pStyle w:val="166"/>
        <w:shd w:val="clear" w:fill="F1F1F1" w:themeFill="background1" w:themeFillShade="F2"/>
        <w:rPr>
          <w:color w:val="auto"/>
        </w:rPr>
      </w:pPr>
      <w:r>
        <w:rPr>
          <w:color w:val="auto"/>
        </w:rPr>
        <w:t>class Point</w:t>
      </w:r>
    </w:p>
    <w:p w14:paraId="6B933524">
      <w:pPr>
        <w:pStyle w:val="166"/>
        <w:shd w:val="clear" w:fill="F1F1F1" w:themeFill="background1" w:themeFillShade="F2"/>
        <w:rPr>
          <w:color w:val="auto"/>
        </w:rPr>
      </w:pPr>
      <w:r>
        <w:rPr>
          <w:color w:val="auto"/>
        </w:rPr>
        <w:t>{</w:t>
      </w:r>
    </w:p>
    <w:p w14:paraId="15706F4A">
      <w:pPr>
        <w:pStyle w:val="166"/>
        <w:shd w:val="clear" w:fill="F1F1F1" w:themeFill="background1" w:themeFillShade="F2"/>
        <w:rPr>
          <w:color w:val="auto"/>
        </w:rPr>
      </w:pPr>
      <w:r>
        <w:rPr>
          <w:color w:val="auto"/>
        </w:rPr>
        <w:t xml:space="preserve">    private double x, y;</w:t>
      </w:r>
    </w:p>
    <w:p w14:paraId="081D63AF">
      <w:pPr>
        <w:pStyle w:val="166"/>
        <w:shd w:val="clear" w:fill="F1F1F1" w:themeFill="background1" w:themeFillShade="F2"/>
        <w:rPr>
          <w:color w:val="auto"/>
        </w:rPr>
      </w:pPr>
      <w:r>
        <w:rPr>
          <w:color w:val="auto"/>
        </w:rPr>
        <w:t xml:space="preserve">    public double X { get { return x; } set { x = value; } }</w:t>
      </w:r>
    </w:p>
    <w:p w14:paraId="7AF2C436">
      <w:pPr>
        <w:pStyle w:val="166"/>
        <w:shd w:val="clear" w:fill="F1F1F1" w:themeFill="background1" w:themeFillShade="F2"/>
        <w:rPr>
          <w:color w:val="auto"/>
        </w:rPr>
      </w:pPr>
      <w:r>
        <w:rPr>
          <w:color w:val="auto"/>
        </w:rPr>
        <w:t xml:space="preserve">    public double Y { get { return y; } set { y = value; } }</w:t>
      </w:r>
    </w:p>
    <w:p w14:paraId="3716B257">
      <w:pPr>
        <w:pStyle w:val="166"/>
        <w:shd w:val="clear" w:fill="F1F1F1" w:themeFill="background1" w:themeFillShade="F2"/>
        <w:rPr>
          <w:color w:val="auto"/>
        </w:rPr>
      </w:pPr>
      <w:r>
        <w:rPr>
          <w:color w:val="auto"/>
        </w:rPr>
        <w:t xml:space="preserve">    public Point() { x = 0; y = 0; }</w:t>
      </w:r>
    </w:p>
    <w:p w14:paraId="4E944C89">
      <w:pPr>
        <w:pStyle w:val="166"/>
        <w:shd w:val="clear" w:fill="F1F1F1" w:themeFill="background1" w:themeFillShade="F2"/>
        <w:rPr>
          <w:color w:val="auto"/>
        </w:rPr>
      </w:pPr>
      <w:r>
        <w:rPr>
          <w:color w:val="auto"/>
        </w:rPr>
        <w:t xml:space="preserve">    public Point(double x, double y) { this.x = x; this.y = y; }</w:t>
      </w:r>
    </w:p>
    <w:p w14:paraId="7F847F3F">
      <w:pPr>
        <w:pStyle w:val="166"/>
        <w:shd w:val="clear" w:fill="F1F1F1" w:themeFill="background1" w:themeFillShade="F2"/>
        <w:rPr>
          <w:color w:val="auto"/>
        </w:rPr>
      </w:pPr>
      <w:r>
        <w:rPr>
          <w:color w:val="auto"/>
        </w:rPr>
        <w:t xml:space="preserve">    public void Input()</w:t>
      </w:r>
    </w:p>
    <w:p w14:paraId="794996AC">
      <w:pPr>
        <w:pStyle w:val="166"/>
        <w:shd w:val="clear" w:fill="F1F1F1" w:themeFill="background1" w:themeFillShade="F2"/>
        <w:rPr>
          <w:color w:val="auto"/>
        </w:rPr>
      </w:pPr>
      <w:r>
        <w:rPr>
          <w:color w:val="auto"/>
        </w:rPr>
        <w:t xml:space="preserve">    {</w:t>
      </w:r>
    </w:p>
    <w:p w14:paraId="3B9DB86E">
      <w:pPr>
        <w:pStyle w:val="166"/>
        <w:shd w:val="clear" w:fill="F1F1F1" w:themeFill="background1" w:themeFillShade="F2"/>
        <w:rPr>
          <w:color w:val="auto"/>
        </w:rPr>
      </w:pPr>
      <w:r>
        <w:rPr>
          <w:color w:val="auto"/>
        </w:rPr>
        <w:t xml:space="preserve">        Console.Write("Nhap x: "); x = double.Parse(Console.ReadLine() ?? "0");</w:t>
      </w:r>
    </w:p>
    <w:p w14:paraId="21C2B9F4">
      <w:pPr>
        <w:pStyle w:val="166"/>
        <w:shd w:val="clear" w:fill="F1F1F1" w:themeFill="background1" w:themeFillShade="F2"/>
        <w:rPr>
          <w:color w:val="auto"/>
        </w:rPr>
      </w:pPr>
      <w:r>
        <w:rPr>
          <w:color w:val="auto"/>
        </w:rPr>
        <w:t xml:space="preserve">        Console.Write("Nhap y: "); y = double.Parse(Console.ReadLine() ?? "0");</w:t>
      </w:r>
    </w:p>
    <w:p w14:paraId="5F4A15F8">
      <w:pPr>
        <w:pStyle w:val="166"/>
        <w:shd w:val="clear" w:fill="F1F1F1" w:themeFill="background1" w:themeFillShade="F2"/>
        <w:rPr>
          <w:color w:val="auto"/>
        </w:rPr>
      </w:pPr>
      <w:r>
        <w:rPr>
          <w:color w:val="auto"/>
        </w:rPr>
        <w:t xml:space="preserve">    }</w:t>
      </w:r>
    </w:p>
    <w:p w14:paraId="56BA79C9">
      <w:pPr>
        <w:pStyle w:val="166"/>
        <w:shd w:val="clear" w:fill="F1F1F1" w:themeFill="background1" w:themeFillShade="F2"/>
        <w:rPr>
          <w:color w:val="auto"/>
        </w:rPr>
      </w:pPr>
      <w:r>
        <w:rPr>
          <w:color w:val="auto"/>
        </w:rPr>
        <w:t xml:space="preserve">    public void Output() { Console.WriteLine("({0}, {1})", x, y); }</w:t>
      </w:r>
    </w:p>
    <w:p w14:paraId="2A45943A">
      <w:pPr>
        <w:pStyle w:val="166"/>
        <w:shd w:val="clear" w:fill="F1F1F1" w:themeFill="background1" w:themeFillShade="F2"/>
        <w:rPr>
          <w:color w:val="auto"/>
        </w:rPr>
      </w:pPr>
      <w:r>
        <w:rPr>
          <w:color w:val="auto"/>
        </w:rPr>
        <w:t xml:space="preserve">    public override string ToString() { return "(" + x + ", " + y + ")"; }</w:t>
      </w:r>
    </w:p>
    <w:p w14:paraId="7A7EE45B">
      <w:pPr>
        <w:pStyle w:val="166"/>
        <w:shd w:val="clear" w:fill="F1F1F1" w:themeFill="background1" w:themeFillShade="F2"/>
        <w:rPr>
          <w:color w:val="auto"/>
        </w:rPr>
      </w:pPr>
      <w:r>
        <w:rPr>
          <w:color w:val="auto"/>
        </w:rPr>
        <w:t xml:space="preserve">    public static Point operator +(Point a, Point b) { return new Point(a.X+b.X,a.Y+b.Y); }</w:t>
      </w:r>
    </w:p>
    <w:p w14:paraId="4E093C26">
      <w:pPr>
        <w:pStyle w:val="166"/>
        <w:shd w:val="clear" w:fill="F1F1F1" w:themeFill="background1" w:themeFillShade="F2"/>
        <w:rPr>
          <w:color w:val="auto"/>
        </w:rPr>
      </w:pPr>
      <w:r>
        <w:rPr>
          <w:color w:val="auto"/>
        </w:rPr>
        <w:t xml:space="preserve">    public static Point operator -(Point a, Point b) { return new Point(a.X-b.X,a.Y-b.Y); }</w:t>
      </w:r>
    </w:p>
    <w:p w14:paraId="5AF5AC73">
      <w:pPr>
        <w:pStyle w:val="166"/>
        <w:shd w:val="clear" w:fill="F1F1F1" w:themeFill="background1" w:themeFillShade="F2"/>
        <w:rPr>
          <w:color w:val="auto"/>
        </w:rPr>
      </w:pPr>
      <w:r>
        <w:rPr>
          <w:color w:val="auto"/>
        </w:rPr>
        <w:t xml:space="preserve">    public static Point operator -(Point a) { return new Point(-a.X,-a.Y); }</w:t>
      </w:r>
    </w:p>
    <w:p w14:paraId="4A12B086">
      <w:pPr>
        <w:pStyle w:val="166"/>
        <w:shd w:val="clear" w:fill="F1F1F1" w:themeFill="background1" w:themeFillShade="F2"/>
        <w:rPr>
          <w:color w:val="auto"/>
        </w:rPr>
      </w:pPr>
      <w:r>
        <w:rPr>
          <w:color w:val="auto"/>
        </w:rPr>
        <w:t xml:space="preserve">    public double KhoangCach(Point b)</w:t>
      </w:r>
    </w:p>
    <w:p w14:paraId="645C5826">
      <w:pPr>
        <w:pStyle w:val="166"/>
        <w:shd w:val="clear" w:fill="F1F1F1" w:themeFill="background1" w:themeFillShade="F2"/>
        <w:rPr>
          <w:color w:val="auto"/>
        </w:rPr>
      </w:pPr>
      <w:r>
        <w:rPr>
          <w:color w:val="auto"/>
        </w:rPr>
        <w:t xml:space="preserve">    {</w:t>
      </w:r>
    </w:p>
    <w:p w14:paraId="608465D0">
      <w:pPr>
        <w:pStyle w:val="166"/>
        <w:shd w:val="clear" w:fill="F1F1F1" w:themeFill="background1" w:themeFillShade="F2"/>
        <w:rPr>
          <w:color w:val="auto"/>
        </w:rPr>
      </w:pPr>
      <w:r>
        <w:rPr>
          <w:color w:val="auto"/>
        </w:rPr>
        <w:t xml:space="preserve">        double dx=b.X-X, dy=b.Y-Y;</w:t>
      </w:r>
    </w:p>
    <w:p w14:paraId="1A0C9CB3">
      <w:pPr>
        <w:pStyle w:val="166"/>
        <w:shd w:val="clear" w:fill="F1F1F1" w:themeFill="background1" w:themeFillShade="F2"/>
        <w:rPr>
          <w:color w:val="auto"/>
        </w:rPr>
      </w:pPr>
      <w:r>
        <w:rPr>
          <w:color w:val="auto"/>
        </w:rPr>
        <w:t xml:space="preserve">        return Math.Sqrt(dx*dx+dy*dy);</w:t>
      </w:r>
    </w:p>
    <w:p w14:paraId="23DFCF2F">
      <w:pPr>
        <w:pStyle w:val="166"/>
        <w:shd w:val="clear" w:fill="F1F1F1" w:themeFill="background1" w:themeFillShade="F2"/>
        <w:rPr>
          <w:color w:val="auto"/>
        </w:rPr>
      </w:pPr>
      <w:r>
        <w:rPr>
          <w:color w:val="auto"/>
        </w:rPr>
        <w:t xml:space="preserve">    }</w:t>
      </w:r>
    </w:p>
    <w:p w14:paraId="5825E3B4">
      <w:pPr>
        <w:pStyle w:val="166"/>
        <w:shd w:val="clear" w:fill="F1F1F1" w:themeFill="background1" w:themeFillShade="F2"/>
        <w:rPr>
          <w:color w:val="auto"/>
        </w:rPr>
      </w:pPr>
      <w:r>
        <w:rPr>
          <w:color w:val="auto"/>
        </w:rPr>
        <w:t xml:space="preserve">    public static double KhoangCach(Point a, Point b) { return a.KhoangCach(b); }</w:t>
      </w:r>
    </w:p>
    <w:p w14:paraId="5C48D3DE">
      <w:pPr>
        <w:pStyle w:val="166"/>
        <w:shd w:val="clear" w:fill="F1F1F1" w:themeFill="background1" w:themeFillShade="F2"/>
        <w:rPr>
          <w:color w:val="auto"/>
        </w:rPr>
      </w:pPr>
      <w:r>
        <w:rPr>
          <w:color w:val="auto"/>
        </w:rPr>
        <w:t xml:space="preserve">    public Point TrungDiem(Point b) { return new Point((X+b.X)/2,(Y+b.Y)/2); }</w:t>
      </w:r>
    </w:p>
    <w:p w14:paraId="1F5E1E41">
      <w:pPr>
        <w:pStyle w:val="166"/>
        <w:shd w:val="clear" w:fill="F1F1F1" w:themeFill="background1" w:themeFillShade="F2"/>
        <w:rPr>
          <w:color w:val="auto"/>
        </w:rPr>
      </w:pPr>
      <w:r>
        <w:rPr>
          <w:color w:val="auto"/>
        </w:rPr>
        <w:t xml:space="preserve">    public static Point TrungDiem(Point a, Point b) { return a.TrungDiem(b); }</w:t>
      </w:r>
    </w:p>
    <w:p w14:paraId="77811E69">
      <w:pPr>
        <w:pStyle w:val="166"/>
        <w:shd w:val="clear" w:fill="F1F1F1" w:themeFill="background1" w:themeFillShade="F2"/>
        <w:rPr>
          <w:color w:val="auto"/>
        </w:rPr>
      </w:pPr>
      <w:r>
        <w:rPr>
          <w:color w:val="auto"/>
        </w:rPr>
        <w:t>}</w:t>
      </w:r>
    </w:p>
    <w:p w14:paraId="11565BB6">
      <w:pPr>
        <w:pStyle w:val="166"/>
        <w:shd w:val="clear" w:fill="F1F1F1" w:themeFill="background1" w:themeFillShade="F2"/>
        <w:rPr>
          <w:color w:val="auto"/>
        </w:rPr>
      </w:pPr>
      <w:r>
        <w:rPr>
          <w:color w:val="auto"/>
        </w:rPr>
        <w:t>class Bai1_2_Point</w:t>
      </w:r>
    </w:p>
    <w:p w14:paraId="0AD9AC00">
      <w:pPr>
        <w:pStyle w:val="166"/>
        <w:shd w:val="clear" w:fill="F1F1F1" w:themeFill="background1" w:themeFillShade="F2"/>
        <w:rPr>
          <w:color w:val="auto"/>
        </w:rPr>
      </w:pPr>
      <w:r>
        <w:rPr>
          <w:color w:val="auto"/>
        </w:rPr>
        <w:t>{</w:t>
      </w:r>
    </w:p>
    <w:p w14:paraId="544C650D">
      <w:pPr>
        <w:pStyle w:val="166"/>
        <w:shd w:val="clear" w:fill="F1F1F1" w:themeFill="background1" w:themeFillShade="F2"/>
        <w:rPr>
          <w:color w:val="auto"/>
        </w:rPr>
      </w:pPr>
      <w:r>
        <w:rPr>
          <w:color w:val="auto"/>
        </w:rPr>
        <w:t xml:space="preserve">    static void Main(string[] args)</w:t>
      </w:r>
    </w:p>
    <w:p w14:paraId="48CD9098">
      <w:pPr>
        <w:pStyle w:val="166"/>
        <w:shd w:val="clear" w:fill="F1F1F1" w:themeFill="background1" w:themeFillShade="F2"/>
        <w:rPr>
          <w:color w:val="auto"/>
        </w:rPr>
      </w:pPr>
      <w:r>
        <w:rPr>
          <w:color w:val="auto"/>
        </w:rPr>
        <w:t xml:space="preserve">    {</w:t>
      </w:r>
    </w:p>
    <w:p w14:paraId="7AD874E6">
      <w:pPr>
        <w:pStyle w:val="166"/>
        <w:shd w:val="clear" w:fill="F1F1F1" w:themeFill="background1" w:themeFillShade="F2"/>
        <w:rPr>
          <w:color w:val="auto"/>
        </w:rPr>
      </w:pPr>
      <w:r>
        <w:rPr>
          <w:color w:val="auto"/>
        </w:rPr>
        <w:t xml:space="preserve">        Point a=new Point(), b=new Point();</w:t>
      </w:r>
    </w:p>
    <w:p w14:paraId="2A653315">
      <w:pPr>
        <w:pStyle w:val="166"/>
        <w:shd w:val="clear" w:fill="F1F1F1" w:themeFill="background1" w:themeFillShade="F2"/>
        <w:rPr>
          <w:color w:val="auto"/>
        </w:rPr>
      </w:pPr>
      <w:r>
        <w:rPr>
          <w:color w:val="auto"/>
        </w:rPr>
        <w:t xml:space="preserve">        Console.WriteLine("Nhap diem A:"); a.Input();</w:t>
      </w:r>
    </w:p>
    <w:p w14:paraId="4D298E4D">
      <w:pPr>
        <w:pStyle w:val="166"/>
        <w:shd w:val="clear" w:fill="F1F1F1" w:themeFill="background1" w:themeFillShade="F2"/>
        <w:rPr>
          <w:color w:val="auto"/>
        </w:rPr>
      </w:pPr>
      <w:r>
        <w:rPr>
          <w:color w:val="auto"/>
        </w:rPr>
        <w:t xml:space="preserve">        Console.WriteLine("Nhap diem B:"); b.Input();</w:t>
      </w:r>
    </w:p>
    <w:p w14:paraId="74275A00">
      <w:pPr>
        <w:pStyle w:val="166"/>
        <w:shd w:val="clear" w:fill="F1F1F1" w:themeFill="background1" w:themeFillShade="F2"/>
        <w:rPr>
          <w:color w:val="auto"/>
        </w:rPr>
      </w:pPr>
      <w:r>
        <w:rPr>
          <w:color w:val="auto"/>
        </w:rPr>
        <w:t xml:space="preserve">        Console.WriteLine("A = {0}",a);</w:t>
      </w:r>
    </w:p>
    <w:p w14:paraId="21DE4CD4">
      <w:pPr>
        <w:pStyle w:val="166"/>
        <w:shd w:val="clear" w:fill="F1F1F1" w:themeFill="background1" w:themeFillShade="F2"/>
        <w:rPr>
          <w:color w:val="auto"/>
        </w:rPr>
      </w:pPr>
      <w:r>
        <w:rPr>
          <w:color w:val="auto"/>
        </w:rPr>
        <w:t xml:space="preserve">        Console.WriteLine("B = {0}",b);</w:t>
      </w:r>
    </w:p>
    <w:p w14:paraId="45E25F0E">
      <w:pPr>
        <w:pStyle w:val="166"/>
        <w:shd w:val="clear" w:fill="F1F1F1" w:themeFill="background1" w:themeFillShade="F2"/>
        <w:rPr>
          <w:color w:val="auto"/>
        </w:rPr>
      </w:pPr>
      <w:r>
        <w:rPr>
          <w:color w:val="auto"/>
        </w:rPr>
        <w:t xml:space="preserve">        Console.WriteLine("Khoang cach (member): {0}",a.KhoangCach(b));</w:t>
      </w:r>
    </w:p>
    <w:p w14:paraId="21832D04">
      <w:pPr>
        <w:pStyle w:val="166"/>
        <w:shd w:val="clear" w:fill="F1F1F1" w:themeFill="background1" w:themeFillShade="F2"/>
        <w:rPr>
          <w:color w:val="auto"/>
        </w:rPr>
      </w:pPr>
      <w:r>
        <w:rPr>
          <w:color w:val="auto"/>
        </w:rPr>
        <w:t xml:space="preserve">        Console.WriteLine("Khoang cach (static): {0}",Point.KhoangCach(a,b));</w:t>
      </w:r>
    </w:p>
    <w:p w14:paraId="437785F4">
      <w:pPr>
        <w:pStyle w:val="166"/>
        <w:shd w:val="clear" w:fill="F1F1F1" w:themeFill="background1" w:themeFillShade="F2"/>
        <w:rPr>
          <w:color w:val="auto"/>
        </w:rPr>
      </w:pPr>
      <w:r>
        <w:rPr>
          <w:color w:val="auto"/>
        </w:rPr>
        <w:t xml:space="preserve">        Console.WriteLine("Trung diem (member): {0}",a.TrungDiem(b));</w:t>
      </w:r>
    </w:p>
    <w:p w14:paraId="550AFD75">
      <w:pPr>
        <w:pStyle w:val="166"/>
        <w:shd w:val="clear" w:fill="F1F1F1" w:themeFill="background1" w:themeFillShade="F2"/>
        <w:rPr>
          <w:color w:val="auto"/>
        </w:rPr>
      </w:pPr>
      <w:r>
        <w:rPr>
          <w:color w:val="auto"/>
        </w:rPr>
        <w:t xml:space="preserve">        Console.WriteLine("Trung diem (static): {0}",Point.TrungDiem(a,b));</w:t>
      </w:r>
    </w:p>
    <w:p w14:paraId="1BF4DEE4">
      <w:pPr>
        <w:pStyle w:val="166"/>
        <w:shd w:val="clear" w:fill="F1F1F1" w:themeFill="background1" w:themeFillShade="F2"/>
        <w:rPr>
          <w:color w:val="auto"/>
        </w:rPr>
      </w:pPr>
      <w:r>
        <w:rPr>
          <w:color w:val="auto"/>
        </w:rPr>
        <w:t xml:space="preserve">        Console.WriteLine("A + B = {0}",a+b);</w:t>
      </w:r>
    </w:p>
    <w:p w14:paraId="16904457">
      <w:pPr>
        <w:pStyle w:val="166"/>
        <w:shd w:val="clear" w:fill="F1F1F1" w:themeFill="background1" w:themeFillShade="F2"/>
        <w:rPr>
          <w:color w:val="auto"/>
        </w:rPr>
      </w:pPr>
      <w:r>
        <w:rPr>
          <w:color w:val="auto"/>
        </w:rPr>
        <w:t xml:space="preserve">        Console.WriteLine("A - B = {0}",a-b);</w:t>
      </w:r>
    </w:p>
    <w:p w14:paraId="04AEC990">
      <w:pPr>
        <w:pStyle w:val="166"/>
        <w:shd w:val="clear" w:fill="F1F1F1" w:themeFill="background1" w:themeFillShade="F2"/>
        <w:rPr>
          <w:color w:val="auto"/>
        </w:rPr>
      </w:pPr>
      <w:r>
        <w:rPr>
          <w:color w:val="auto"/>
        </w:rPr>
        <w:t xml:space="preserve">        Console.WriteLine("-A = {0}",-a);</w:t>
      </w:r>
    </w:p>
    <w:p w14:paraId="2D364356">
      <w:pPr>
        <w:pStyle w:val="166"/>
        <w:shd w:val="clear" w:fill="F1F1F1" w:themeFill="background1" w:themeFillShade="F2"/>
        <w:rPr>
          <w:color w:val="auto"/>
        </w:rPr>
      </w:pPr>
      <w:r>
        <w:rPr>
          <w:color w:val="auto"/>
        </w:rPr>
        <w:t xml:space="preserve">    }</w:t>
      </w:r>
    </w:p>
    <w:p w14:paraId="6600BFEA">
      <w:pPr>
        <w:pStyle w:val="166"/>
        <w:shd w:val="clear" w:fill="F1F1F1" w:themeFill="background1" w:themeFillShade="F2"/>
        <w:rPr>
          <w:color w:val="auto"/>
        </w:rPr>
      </w:pPr>
      <w:r>
        <w:rPr>
          <w:color w:val="auto"/>
        </w:rPr>
        <w:t>}</w:t>
      </w:r>
    </w:p>
    <w:p w14:paraId="09D04927">
      <w:pPr>
        <w:pStyle w:val="3"/>
        <w:spacing w:after="80" w:line="276" w:lineRule="auto"/>
        <w:rPr>
          <w:rFonts w:hint="default"/>
          <w:color w:val="auto"/>
          <w:lang w:val="vi-VN"/>
        </w:rPr>
      </w:pPr>
      <w:bookmarkStart w:id="164" w:name="_Toc31026"/>
      <w:r>
        <w:rPr>
          <w:color w:val="auto"/>
        </w:rPr>
        <w:t xml:space="preserve">5. </w:t>
      </w:r>
      <w:r>
        <w:rPr>
          <w:color w:val="auto"/>
          <w:lang w:val="vi-VN"/>
        </w:rPr>
        <w:t>Kết quả</w:t>
      </w:r>
      <w:bookmarkEnd w:id="164"/>
    </w:p>
    <w:p w14:paraId="3A556DBC">
      <w:pPr>
        <w:spacing w:after="80" w:line="276" w:lineRule="auto"/>
        <w:rPr>
          <w:color w:val="auto"/>
        </w:rPr>
      </w:pPr>
      <w:r>
        <w:rPr>
          <w:color w:val="auto"/>
        </w:rPr>
        <w:t>Ví dụ A = (1, 2), B = (4, 6) → khoảng cách AB = 5, trung điểm I = (2.5, 4); A + B = (5, 8), A - B = (-3, -4), -A = (-1, -2).</w:t>
      </w:r>
    </w:p>
    <w:p w14:paraId="6C1C249A">
      <w:pPr>
        <w:pStyle w:val="3"/>
        <w:spacing w:after="80" w:line="276" w:lineRule="auto"/>
        <w:rPr>
          <w:color w:val="auto"/>
        </w:rPr>
      </w:pPr>
      <w:bookmarkStart w:id="165" w:name="_Toc27872"/>
      <w:r>
        <w:rPr>
          <w:color w:val="auto"/>
        </w:rPr>
        <w:t>6. Nhận xét</w:t>
      </w:r>
      <w:bookmarkEnd w:id="165"/>
    </w:p>
    <w:p w14:paraId="1A694EB0">
      <w:pPr>
        <w:spacing w:after="80" w:line="276" w:lineRule="auto"/>
        <w:rPr>
          <w:color w:val="auto"/>
        </w:rPr>
      </w:pPr>
      <w:r>
        <w:rPr>
          <w:color w:val="auto"/>
        </w:rPr>
        <w:t>Bài áp dụng property (get/set), nạp chồng toán tử (+, -, unary -) và cách cung cấp cùng một chức năng (KhoangCach, TrungDiem) dưới cả hai dạng phương thức thành viên và phương thức tĩnh.</w:t>
      </w:r>
    </w:p>
    <w:p w14:paraId="208E27D3">
      <w:pPr>
        <w:spacing w:after="80" w:line="276" w:lineRule="auto"/>
        <w:rPr>
          <w:color w:val="auto"/>
        </w:rPr>
      </w:pPr>
      <w:r>
        <w:rPr>
          <w:color w:val="auto"/>
        </w:rPr>
        <w:br w:type="page"/>
      </w:r>
    </w:p>
    <w:p w14:paraId="4D19BECA">
      <w:pPr>
        <w:pStyle w:val="2"/>
        <w:shd w:val="clear" w:fill="F1F1F1" w:themeFill="background1" w:themeFillShade="F2"/>
        <w:spacing w:after="80" w:line="276" w:lineRule="auto"/>
        <w:rPr>
          <w:color w:val="auto"/>
        </w:rPr>
      </w:pPr>
      <w:bookmarkStart w:id="166" w:name="_Toc15115"/>
      <w:bookmarkStart w:id="167" w:name="_Toc13264"/>
      <w:r>
        <w:rPr>
          <w:color w:val="auto"/>
        </w:rPr>
        <w:t>Bài 1.3. Lớp Person</w:t>
      </w:r>
      <w:bookmarkEnd w:id="166"/>
      <w:bookmarkEnd w:id="167"/>
    </w:p>
    <w:p w14:paraId="533F957B">
      <w:pPr>
        <w:pStyle w:val="3"/>
        <w:spacing w:after="80" w:line="276" w:lineRule="auto"/>
        <w:rPr>
          <w:color w:val="auto"/>
        </w:rPr>
      </w:pPr>
      <w:bookmarkStart w:id="168" w:name="_Toc4102"/>
      <w:r>
        <w:rPr>
          <w:color w:val="auto"/>
        </w:rPr>
        <w:t>1. Phát biểu đề bài</w:t>
      </w:r>
      <w:bookmarkEnd w:id="168"/>
    </w:p>
    <w:p w14:paraId="78DE8C34">
      <w:pPr>
        <w:spacing w:after="80" w:line="276" w:lineRule="auto"/>
        <w:rPr>
          <w:color w:val="auto"/>
        </w:rPr>
      </w:pPr>
      <w:r>
        <w:rPr>
          <w:color w:val="auto"/>
        </w:rPr>
        <w:t>Xây dựng lớp Person gồm id, name, yob (năm sinh), yod (năm mất); có constructor mặc nhiên, constructor sao chép, phương thức Input, Output và IsLiving để kiểm tra còn sống hay không.</w:t>
      </w:r>
    </w:p>
    <w:p w14:paraId="7EE4646F">
      <w:pPr>
        <w:pStyle w:val="3"/>
        <w:spacing w:after="80" w:line="276" w:lineRule="auto"/>
        <w:rPr>
          <w:color w:val="auto"/>
        </w:rPr>
      </w:pPr>
      <w:bookmarkStart w:id="169" w:name="_Toc25476"/>
      <w:r>
        <w:rPr>
          <w:color w:val="auto"/>
        </w:rPr>
        <w:t>2. Ý tưởng</w:t>
      </w:r>
      <w:bookmarkEnd w:id="169"/>
    </w:p>
    <w:p w14:paraId="17A87E97">
      <w:pPr>
        <w:spacing w:after="80" w:line="276" w:lineRule="auto"/>
        <w:rPr>
          <w:color w:val="auto"/>
        </w:rPr>
      </w:pPr>
      <w:r>
        <w:rPr>
          <w:color w:val="auto"/>
        </w:rPr>
        <w:t>IsLiving() trả về true khi yod = 0 (chưa mất), ngược lại trả về false. Constructor sao chép tạo một Person mới có cùng dữ liệu với Person truyền vào.</w:t>
      </w:r>
    </w:p>
    <w:p w14:paraId="03A8543A">
      <w:pPr>
        <w:pStyle w:val="3"/>
        <w:spacing w:after="80" w:line="276" w:lineRule="auto"/>
        <w:rPr>
          <w:color w:val="auto"/>
        </w:rPr>
      </w:pPr>
      <w:bookmarkStart w:id="170" w:name="_Toc32537"/>
      <w:r>
        <w:rPr>
          <w:color w:val="auto"/>
        </w:rPr>
        <w:t>3. Mã giả</w:t>
      </w:r>
      <w:bookmarkEnd w:id="170"/>
    </w:p>
    <w:p w14:paraId="5C03197A">
      <w:pPr>
        <w:spacing w:after="80" w:line="276" w:lineRule="auto"/>
        <w:rPr>
          <w:color w:val="auto"/>
        </w:rPr>
      </w:pPr>
      <w:r>
        <w:rPr>
          <w:color w:val="auto"/>
        </w:rPr>
        <w:t>1   nhập id, name, yob, yod</w:t>
      </w:r>
    </w:p>
    <w:p w14:paraId="365E0878">
      <w:pPr>
        <w:spacing w:after="80" w:line="276" w:lineRule="auto"/>
        <w:rPr>
          <w:color w:val="auto"/>
        </w:rPr>
      </w:pPr>
      <w:r>
        <w:rPr>
          <w:color w:val="auto"/>
        </w:rPr>
        <w:t>2   nếu yod = 0 thì IsLiving trả về true</w:t>
      </w:r>
    </w:p>
    <w:p w14:paraId="0D3CF02A">
      <w:pPr>
        <w:spacing w:after="80" w:line="276" w:lineRule="auto"/>
        <w:rPr>
          <w:color w:val="auto"/>
        </w:rPr>
      </w:pPr>
      <w:r>
        <w:rPr>
          <w:color w:val="auto"/>
        </w:rPr>
        <w:t>3   ngược lại IsLiving trả về false</w:t>
      </w:r>
    </w:p>
    <w:p w14:paraId="13832626">
      <w:pPr>
        <w:pStyle w:val="3"/>
        <w:spacing w:after="80" w:line="276" w:lineRule="auto"/>
        <w:rPr>
          <w:rFonts w:hint="default"/>
          <w:color w:val="auto"/>
          <w:lang w:val="vi-VN"/>
        </w:rPr>
      </w:pPr>
      <w:bookmarkStart w:id="171" w:name="_Toc16097"/>
      <w:r>
        <w:rPr>
          <w:color w:val="auto"/>
        </w:rPr>
        <w:t xml:space="preserve">4. </w:t>
      </w:r>
      <w:r>
        <w:rPr>
          <w:color w:val="auto"/>
          <w:lang w:val="vi-VN"/>
        </w:rPr>
        <w:t>Chương trình</w:t>
      </w:r>
      <w:bookmarkEnd w:id="171"/>
    </w:p>
    <w:p w14:paraId="3378959B">
      <w:pPr>
        <w:pStyle w:val="166"/>
        <w:shd w:val="clear" w:fill="F1F1F1" w:themeFill="background1" w:themeFillShade="F2"/>
        <w:rPr>
          <w:color w:val="auto"/>
        </w:rPr>
      </w:pPr>
      <w:r>
        <w:rPr>
          <w:color w:val="auto"/>
        </w:rPr>
        <w:t>class Person</w:t>
      </w:r>
    </w:p>
    <w:p w14:paraId="1CECBA55">
      <w:pPr>
        <w:pStyle w:val="166"/>
        <w:shd w:val="clear" w:fill="F1F1F1" w:themeFill="background1" w:themeFillShade="F2"/>
        <w:rPr>
          <w:color w:val="auto"/>
        </w:rPr>
      </w:pPr>
      <w:r>
        <w:rPr>
          <w:color w:val="auto"/>
        </w:rPr>
        <w:t>{</w:t>
      </w:r>
    </w:p>
    <w:p w14:paraId="17E72883">
      <w:pPr>
        <w:pStyle w:val="166"/>
        <w:shd w:val="clear" w:fill="F1F1F1" w:themeFill="background1" w:themeFillShade="F2"/>
        <w:rPr>
          <w:color w:val="auto"/>
        </w:rPr>
      </w:pPr>
      <w:r>
        <w:rPr>
          <w:color w:val="auto"/>
        </w:rPr>
        <w:t xml:space="preserve">    private int id, yob, yod;</w:t>
      </w:r>
    </w:p>
    <w:p w14:paraId="53030ACC">
      <w:pPr>
        <w:pStyle w:val="166"/>
        <w:shd w:val="clear" w:fill="F1F1F1" w:themeFill="background1" w:themeFillShade="F2"/>
        <w:rPr>
          <w:color w:val="auto"/>
        </w:rPr>
      </w:pPr>
      <w:r>
        <w:rPr>
          <w:color w:val="auto"/>
        </w:rPr>
        <w:t xml:space="preserve">    private string name;</w:t>
      </w:r>
    </w:p>
    <w:p w14:paraId="77EF5DF1">
      <w:pPr>
        <w:pStyle w:val="166"/>
        <w:shd w:val="clear" w:fill="F1F1F1" w:themeFill="background1" w:themeFillShade="F2"/>
        <w:rPr>
          <w:color w:val="auto"/>
        </w:rPr>
      </w:pPr>
      <w:r>
        <w:rPr>
          <w:color w:val="auto"/>
        </w:rPr>
        <w:t xml:space="preserve">    public Person() { id=0; name=""; yob=0; yod=0; }</w:t>
      </w:r>
    </w:p>
    <w:p w14:paraId="52719CF0">
      <w:pPr>
        <w:pStyle w:val="166"/>
        <w:shd w:val="clear" w:fill="F1F1F1" w:themeFill="background1" w:themeFillShade="F2"/>
        <w:rPr>
          <w:color w:val="auto"/>
        </w:rPr>
      </w:pPr>
      <w:r>
        <w:rPr>
          <w:color w:val="auto"/>
        </w:rPr>
        <w:t xml:space="preserve">    public Person(Person p) { id=p.id; name=p.name; yob=p.yob; yod=p.yod; }</w:t>
      </w:r>
    </w:p>
    <w:p w14:paraId="31878DE1">
      <w:pPr>
        <w:pStyle w:val="166"/>
        <w:shd w:val="clear" w:fill="F1F1F1" w:themeFill="background1" w:themeFillShade="F2"/>
        <w:rPr>
          <w:color w:val="auto"/>
        </w:rPr>
      </w:pPr>
      <w:r>
        <w:rPr>
          <w:color w:val="auto"/>
        </w:rPr>
        <w:t xml:space="preserve">    public void Input()</w:t>
      </w:r>
    </w:p>
    <w:p w14:paraId="2B5ECF0E">
      <w:pPr>
        <w:pStyle w:val="166"/>
        <w:shd w:val="clear" w:fill="F1F1F1" w:themeFill="background1" w:themeFillShade="F2"/>
        <w:rPr>
          <w:color w:val="auto"/>
        </w:rPr>
      </w:pPr>
      <w:r>
        <w:rPr>
          <w:color w:val="auto"/>
        </w:rPr>
        <w:t xml:space="preserve">    {</w:t>
      </w:r>
    </w:p>
    <w:p w14:paraId="4BFBCC9B">
      <w:pPr>
        <w:pStyle w:val="166"/>
        <w:shd w:val="clear" w:fill="F1F1F1" w:themeFill="background1" w:themeFillShade="F2"/>
        <w:rPr>
          <w:color w:val="auto"/>
        </w:rPr>
      </w:pPr>
      <w:r>
        <w:rPr>
          <w:color w:val="auto"/>
        </w:rPr>
        <w:t xml:space="preserve">        Console.Write("Nhap id: "); id=int.Parse(Console.ReadLine()??"0");</w:t>
      </w:r>
    </w:p>
    <w:p w14:paraId="230B7467">
      <w:pPr>
        <w:pStyle w:val="166"/>
        <w:shd w:val="clear" w:fill="F1F1F1" w:themeFill="background1" w:themeFillShade="F2"/>
        <w:rPr>
          <w:color w:val="auto"/>
        </w:rPr>
      </w:pPr>
      <w:r>
        <w:rPr>
          <w:color w:val="auto"/>
        </w:rPr>
        <w:t xml:space="preserve">        Console.Write("Nhap name: "); name=Console.ReadLine()??"";</w:t>
      </w:r>
    </w:p>
    <w:p w14:paraId="413CC87F">
      <w:pPr>
        <w:pStyle w:val="166"/>
        <w:shd w:val="clear" w:fill="F1F1F1" w:themeFill="background1" w:themeFillShade="F2"/>
        <w:rPr>
          <w:color w:val="auto"/>
        </w:rPr>
      </w:pPr>
      <w:r>
        <w:rPr>
          <w:color w:val="auto"/>
        </w:rPr>
        <w:t xml:space="preserve">        Console.Write("Nhap nam sinh: "); yob=int.Parse(Console.ReadLine()??"0");</w:t>
      </w:r>
    </w:p>
    <w:p w14:paraId="176C9543">
      <w:pPr>
        <w:pStyle w:val="166"/>
        <w:shd w:val="clear" w:fill="F1F1F1" w:themeFill="background1" w:themeFillShade="F2"/>
        <w:rPr>
          <w:color w:val="auto"/>
        </w:rPr>
      </w:pPr>
      <w:r>
        <w:rPr>
          <w:color w:val="auto"/>
        </w:rPr>
        <w:t xml:space="preserve">        Console.Write("Nhap nam mat (0 neu con song): "); yod=int.Parse(Console.ReadLine()??"0");</w:t>
      </w:r>
    </w:p>
    <w:p w14:paraId="0FEE0B2C">
      <w:pPr>
        <w:pStyle w:val="166"/>
        <w:shd w:val="clear" w:fill="F1F1F1" w:themeFill="background1" w:themeFillShade="F2"/>
        <w:rPr>
          <w:color w:val="auto"/>
        </w:rPr>
      </w:pPr>
      <w:r>
        <w:rPr>
          <w:color w:val="auto"/>
        </w:rPr>
        <w:t xml:space="preserve">    }</w:t>
      </w:r>
    </w:p>
    <w:p w14:paraId="66F0DEA4">
      <w:pPr>
        <w:pStyle w:val="166"/>
        <w:shd w:val="clear" w:fill="F1F1F1" w:themeFill="background1" w:themeFillShade="F2"/>
        <w:rPr>
          <w:color w:val="auto"/>
        </w:rPr>
      </w:pPr>
      <w:r>
        <w:rPr>
          <w:color w:val="auto"/>
        </w:rPr>
        <w:t xml:space="preserve">    public void Output()</w:t>
      </w:r>
    </w:p>
    <w:p w14:paraId="4D02EB6B">
      <w:pPr>
        <w:pStyle w:val="166"/>
        <w:shd w:val="clear" w:fill="F1F1F1" w:themeFill="background1" w:themeFillShade="F2"/>
        <w:rPr>
          <w:color w:val="auto"/>
        </w:rPr>
      </w:pPr>
      <w:r>
        <w:rPr>
          <w:color w:val="auto"/>
        </w:rPr>
        <w:t xml:space="preserve">    {</w:t>
      </w:r>
    </w:p>
    <w:p w14:paraId="446002A5">
      <w:pPr>
        <w:pStyle w:val="166"/>
        <w:shd w:val="clear" w:fill="F1F1F1" w:themeFill="background1" w:themeFillShade="F2"/>
        <w:rPr>
          <w:color w:val="auto"/>
        </w:rPr>
      </w:pPr>
      <w:r>
        <w:rPr>
          <w:color w:val="auto"/>
        </w:rPr>
        <w:t xml:space="preserve">        Console.WriteLine("ID: {0}",id); Console.WriteLine("Name: {0}",name);</w:t>
      </w:r>
    </w:p>
    <w:p w14:paraId="445E5EA7">
      <w:pPr>
        <w:pStyle w:val="166"/>
        <w:shd w:val="clear" w:fill="F1F1F1" w:themeFill="background1" w:themeFillShade="F2"/>
        <w:rPr>
          <w:color w:val="auto"/>
        </w:rPr>
      </w:pPr>
      <w:r>
        <w:rPr>
          <w:color w:val="auto"/>
        </w:rPr>
        <w:t xml:space="preserve">        Console.WriteLine("YOB: {0}",yob); Console.WriteLine("YOD: {0}",yod);</w:t>
      </w:r>
    </w:p>
    <w:p w14:paraId="2767FC85">
      <w:pPr>
        <w:pStyle w:val="166"/>
        <w:shd w:val="clear" w:fill="F1F1F1" w:themeFill="background1" w:themeFillShade="F2"/>
        <w:rPr>
          <w:color w:val="auto"/>
        </w:rPr>
      </w:pPr>
      <w:r>
        <w:rPr>
          <w:color w:val="auto"/>
        </w:rPr>
        <w:t xml:space="preserve">        Console.WriteLine("Dang song: {0}",IsLiving());</w:t>
      </w:r>
    </w:p>
    <w:p w14:paraId="7FD5A450">
      <w:pPr>
        <w:pStyle w:val="166"/>
        <w:shd w:val="clear" w:fill="F1F1F1" w:themeFill="background1" w:themeFillShade="F2"/>
        <w:rPr>
          <w:color w:val="auto"/>
        </w:rPr>
      </w:pPr>
      <w:r>
        <w:rPr>
          <w:color w:val="auto"/>
        </w:rPr>
        <w:t xml:space="preserve">    }</w:t>
      </w:r>
    </w:p>
    <w:p w14:paraId="35189DF7">
      <w:pPr>
        <w:pStyle w:val="166"/>
        <w:shd w:val="clear" w:fill="F1F1F1" w:themeFill="background1" w:themeFillShade="F2"/>
        <w:rPr>
          <w:color w:val="auto"/>
        </w:rPr>
      </w:pPr>
      <w:r>
        <w:rPr>
          <w:color w:val="auto"/>
        </w:rPr>
        <w:t xml:space="preserve">    public bool IsLiving() { return yod==0; }</w:t>
      </w:r>
    </w:p>
    <w:p w14:paraId="3AC07006">
      <w:pPr>
        <w:pStyle w:val="166"/>
        <w:shd w:val="clear" w:fill="F1F1F1" w:themeFill="background1" w:themeFillShade="F2"/>
        <w:rPr>
          <w:color w:val="auto"/>
        </w:rPr>
      </w:pPr>
      <w:r>
        <w:rPr>
          <w:color w:val="auto"/>
        </w:rPr>
        <w:t>}</w:t>
      </w:r>
    </w:p>
    <w:p w14:paraId="714B1A14">
      <w:pPr>
        <w:pStyle w:val="166"/>
        <w:shd w:val="clear" w:fill="F1F1F1" w:themeFill="background1" w:themeFillShade="F2"/>
        <w:rPr>
          <w:color w:val="auto"/>
        </w:rPr>
      </w:pPr>
      <w:r>
        <w:rPr>
          <w:color w:val="auto"/>
        </w:rPr>
        <w:t>class Bai1_3_Person</w:t>
      </w:r>
    </w:p>
    <w:p w14:paraId="2D60509E">
      <w:pPr>
        <w:pStyle w:val="166"/>
        <w:shd w:val="clear" w:fill="F1F1F1" w:themeFill="background1" w:themeFillShade="F2"/>
        <w:rPr>
          <w:color w:val="auto"/>
        </w:rPr>
      </w:pPr>
      <w:r>
        <w:rPr>
          <w:color w:val="auto"/>
        </w:rPr>
        <w:t>{</w:t>
      </w:r>
    </w:p>
    <w:p w14:paraId="790708C6">
      <w:pPr>
        <w:pStyle w:val="166"/>
        <w:shd w:val="clear" w:fill="F1F1F1" w:themeFill="background1" w:themeFillShade="F2"/>
        <w:rPr>
          <w:color w:val="auto"/>
        </w:rPr>
      </w:pPr>
      <w:r>
        <w:rPr>
          <w:color w:val="auto"/>
        </w:rPr>
        <w:t xml:space="preserve">    static void Main(string[] args)</w:t>
      </w:r>
    </w:p>
    <w:p w14:paraId="32704A54">
      <w:pPr>
        <w:pStyle w:val="166"/>
        <w:shd w:val="clear" w:fill="F1F1F1" w:themeFill="background1" w:themeFillShade="F2"/>
        <w:rPr>
          <w:color w:val="auto"/>
        </w:rPr>
      </w:pPr>
      <w:r>
        <w:rPr>
          <w:color w:val="auto"/>
        </w:rPr>
        <w:t xml:space="preserve">    {</w:t>
      </w:r>
    </w:p>
    <w:p w14:paraId="685F56B5">
      <w:pPr>
        <w:pStyle w:val="166"/>
        <w:shd w:val="clear" w:fill="F1F1F1" w:themeFill="background1" w:themeFillShade="F2"/>
        <w:rPr>
          <w:color w:val="auto"/>
        </w:rPr>
      </w:pPr>
      <w:r>
        <w:rPr>
          <w:color w:val="auto"/>
        </w:rPr>
        <w:t xml:space="preserve">        Person p=new Person(); p.Input(); Console.WriteLine(); p.Output();</w:t>
      </w:r>
    </w:p>
    <w:p w14:paraId="4FD725DB">
      <w:pPr>
        <w:pStyle w:val="166"/>
        <w:shd w:val="clear" w:fill="F1F1F1" w:themeFill="background1" w:themeFillShade="F2"/>
        <w:rPr>
          <w:color w:val="auto"/>
        </w:rPr>
      </w:pPr>
      <w:r>
        <w:rPr>
          <w:color w:val="auto"/>
        </w:rPr>
        <w:t xml:space="preserve">        Console.WriteLine("Ban sao:"); new Person(p).Output();</w:t>
      </w:r>
    </w:p>
    <w:p w14:paraId="64C274C1">
      <w:pPr>
        <w:pStyle w:val="166"/>
        <w:shd w:val="clear" w:fill="F1F1F1" w:themeFill="background1" w:themeFillShade="F2"/>
        <w:rPr>
          <w:color w:val="auto"/>
        </w:rPr>
      </w:pPr>
      <w:r>
        <w:rPr>
          <w:color w:val="auto"/>
        </w:rPr>
        <w:t xml:space="preserve">    }</w:t>
      </w:r>
    </w:p>
    <w:p w14:paraId="08D3C779">
      <w:pPr>
        <w:pStyle w:val="166"/>
        <w:shd w:val="clear" w:fill="F1F1F1" w:themeFill="background1" w:themeFillShade="F2"/>
        <w:rPr>
          <w:color w:val="auto"/>
        </w:rPr>
      </w:pPr>
      <w:r>
        <w:rPr>
          <w:color w:val="auto"/>
        </w:rPr>
        <w:t>}</w:t>
      </w:r>
    </w:p>
    <w:p w14:paraId="177E65B4">
      <w:pPr>
        <w:pStyle w:val="3"/>
        <w:spacing w:after="80" w:line="276" w:lineRule="auto"/>
        <w:rPr>
          <w:rFonts w:hint="default"/>
          <w:color w:val="auto"/>
          <w:lang w:val="vi-VN"/>
        </w:rPr>
      </w:pPr>
      <w:bookmarkStart w:id="172" w:name="_Toc2529"/>
      <w:r>
        <w:rPr>
          <w:color w:val="auto"/>
        </w:rPr>
        <w:t xml:space="preserve">5. </w:t>
      </w:r>
      <w:r>
        <w:rPr>
          <w:color w:val="auto"/>
          <w:lang w:val="vi-VN"/>
        </w:rPr>
        <w:t>Kết quả</w:t>
      </w:r>
      <w:bookmarkEnd w:id="172"/>
    </w:p>
    <w:p w14:paraId="5159594B">
      <w:pPr>
        <w:spacing w:after="80" w:line="276" w:lineRule="auto"/>
        <w:rPr>
          <w:color w:val="auto"/>
        </w:rPr>
      </w:pPr>
      <w:r>
        <w:rPr>
          <w:color w:val="auto"/>
        </w:rPr>
        <w:t>Ví dụ nhập id = 1, name = “Trần Thị B”, yob = 1990, yod = 0 → Dang song: True.</w:t>
      </w:r>
    </w:p>
    <w:p w14:paraId="085B76A2">
      <w:pPr>
        <w:spacing w:after="80" w:line="276" w:lineRule="auto"/>
        <w:rPr>
          <w:color w:val="auto"/>
        </w:rPr>
      </w:pPr>
      <w:r>
        <w:rPr>
          <w:color w:val="auto"/>
        </w:rPr>
        <w:t>Bản sao được tạo từ constructor sao chép có cùng dữ liệu với bản gốc.</w:t>
      </w:r>
    </w:p>
    <w:p w14:paraId="6F8402E0">
      <w:pPr>
        <w:pStyle w:val="3"/>
        <w:spacing w:after="80" w:line="276" w:lineRule="auto"/>
        <w:rPr>
          <w:color w:val="auto"/>
        </w:rPr>
      </w:pPr>
      <w:bookmarkStart w:id="173" w:name="_Toc1031"/>
      <w:r>
        <w:rPr>
          <w:color w:val="auto"/>
        </w:rPr>
        <w:t>6. Nhận xét</w:t>
      </w:r>
      <w:bookmarkEnd w:id="173"/>
    </w:p>
    <w:p w14:paraId="5C6E706D">
      <w:pPr>
        <w:spacing w:after="80" w:line="276" w:lineRule="auto"/>
        <w:rPr>
          <w:color w:val="auto"/>
        </w:rPr>
      </w:pPr>
      <w:r>
        <w:rPr>
          <w:color w:val="auto"/>
        </w:rPr>
        <w:t>Bài minh họa constructor sao chép (copy constructor) - kỹ thuật tạo đối tượng mới độc lập nhưng có cùng giá trị trường với đối tượng đã tồn tại.</w:t>
      </w:r>
    </w:p>
    <w:p w14:paraId="1701D940">
      <w:pPr>
        <w:pStyle w:val="2"/>
        <w:spacing w:after="80" w:line="276" w:lineRule="auto"/>
        <w:rPr>
          <w:color w:val="auto"/>
        </w:rPr>
      </w:pPr>
      <w:bookmarkStart w:id="174" w:name="_Toc10063"/>
      <w:bookmarkStart w:id="175" w:name="_Toc21909"/>
      <w:r>
        <w:rPr>
          <w:color w:val="auto"/>
        </w:rPr>
        <w:t>Bài 1.4. Lớp Phân Số</w:t>
      </w:r>
      <w:bookmarkEnd w:id="174"/>
      <w:bookmarkEnd w:id="175"/>
    </w:p>
    <w:p w14:paraId="1C07775C">
      <w:pPr>
        <w:pStyle w:val="3"/>
        <w:spacing w:after="80" w:line="276" w:lineRule="auto"/>
        <w:rPr>
          <w:color w:val="auto"/>
        </w:rPr>
      </w:pPr>
      <w:bookmarkStart w:id="176" w:name="_Toc27805"/>
      <w:r>
        <w:rPr>
          <w:color w:val="auto"/>
        </w:rPr>
        <w:t>1. Phát biểu đề bài</w:t>
      </w:r>
      <w:bookmarkEnd w:id="176"/>
    </w:p>
    <w:p w14:paraId="16C6CC73">
      <w:pPr>
        <w:spacing w:after="80" w:line="276" w:lineRule="auto"/>
        <w:rPr>
          <w:color w:val="auto"/>
        </w:rPr>
      </w:pPr>
      <w:r>
        <w:rPr>
          <w:color w:val="auto"/>
        </w:rPr>
        <w:t>Xây dựng lớp Phân số (PhanSo) với constructor mặc nhiên, constructor sao chép và constructor có tham số; ToString; nạp chồng toán tử unary +, -; các toán tử hai ngôi +, -, *, /; và các toán tử so sánh &gt;, &lt;, &gt;=, &lt;=, ==, !=.</w:t>
      </w:r>
    </w:p>
    <w:p w14:paraId="43603C79">
      <w:pPr>
        <w:pStyle w:val="3"/>
        <w:spacing w:after="80" w:line="276" w:lineRule="auto"/>
        <w:rPr>
          <w:color w:val="auto"/>
        </w:rPr>
      </w:pPr>
      <w:bookmarkStart w:id="177" w:name="_Toc24924"/>
      <w:r>
        <w:rPr>
          <w:color w:val="auto"/>
        </w:rPr>
        <w:t>2. Ý tưởng</w:t>
      </w:r>
      <w:bookmarkEnd w:id="177"/>
    </w:p>
    <w:p w14:paraId="61F26D5B">
      <w:pPr>
        <w:spacing w:after="80" w:line="276" w:lineRule="auto"/>
        <w:rPr>
          <w:color w:val="auto"/>
        </w:rPr>
      </w:pPr>
      <w:r>
        <w:rPr>
          <w:color w:val="auto"/>
        </w:rPr>
        <w:t>a/b + c/d = (ad+bc)/bd; a/b - c/d = (ad-bc)/bd; a/b * c/d = ac/bd; a/b / c/d = ad/bc. Phân số luôn được rút gọn bằng ước chung lớn nhất (UCLN) sau khi tạo hoặc sau mỗi phép tính.</w:t>
      </w:r>
    </w:p>
    <w:p w14:paraId="3BB288A3">
      <w:pPr>
        <w:pStyle w:val="3"/>
        <w:spacing w:after="80" w:line="276" w:lineRule="auto"/>
        <w:rPr>
          <w:color w:val="auto"/>
        </w:rPr>
      </w:pPr>
      <w:bookmarkStart w:id="178" w:name="_Toc32455"/>
      <w:r>
        <w:rPr>
          <w:color w:val="auto"/>
        </w:rPr>
        <w:t>3. Mã giả</w:t>
      </w:r>
      <w:bookmarkEnd w:id="178"/>
    </w:p>
    <w:p w14:paraId="66E907EC">
      <w:pPr>
        <w:spacing w:after="80" w:line="276" w:lineRule="auto"/>
        <w:rPr>
          <w:color w:val="auto"/>
        </w:rPr>
      </w:pPr>
      <w:r>
        <w:rPr>
          <w:color w:val="auto"/>
        </w:rPr>
        <w:t>1   nhập tử, mẫu (mẫu khác 0)</w:t>
      </w:r>
    </w:p>
    <w:p w14:paraId="5B53F007">
      <w:pPr>
        <w:spacing w:after="80" w:line="276" w:lineRule="auto"/>
        <w:rPr>
          <w:color w:val="auto"/>
        </w:rPr>
      </w:pPr>
      <w:r>
        <w:rPr>
          <w:color w:val="auto"/>
        </w:rPr>
        <w:t>2   g ← UCLN(tử, mẫu); tử ← tử/g; mẫu ← mẫu/g</w:t>
      </w:r>
    </w:p>
    <w:p w14:paraId="5B820B03">
      <w:pPr>
        <w:spacing w:after="80" w:line="276" w:lineRule="auto"/>
        <w:rPr>
          <w:color w:val="auto"/>
        </w:rPr>
      </w:pPr>
      <w:r>
        <w:rPr>
          <w:color w:val="auto"/>
        </w:rPr>
        <w:t>3   với hai phân số a/b, c/d: áp dụng công thức +, -, *, / tương ứng rồi rút gọn kết quả</w:t>
      </w:r>
    </w:p>
    <w:p w14:paraId="56F001D2">
      <w:pPr>
        <w:spacing w:after="80" w:line="276" w:lineRule="auto"/>
        <w:rPr>
          <w:color w:val="auto"/>
        </w:rPr>
      </w:pPr>
      <w:r>
        <w:rPr>
          <w:color w:val="auto"/>
        </w:rPr>
        <w:t>4   so sánh hai phân số bằng cách quy đồng: a/b &gt; c/d khi a*d &gt; c*b</w:t>
      </w:r>
    </w:p>
    <w:p w14:paraId="44579047">
      <w:pPr>
        <w:pStyle w:val="3"/>
        <w:spacing w:after="80" w:line="276" w:lineRule="auto"/>
        <w:rPr>
          <w:rFonts w:hint="default"/>
          <w:color w:val="auto"/>
          <w:lang w:val="vi-VN"/>
        </w:rPr>
      </w:pPr>
      <w:bookmarkStart w:id="179" w:name="_Toc30724"/>
      <w:r>
        <w:rPr>
          <w:color w:val="auto"/>
        </w:rPr>
        <w:t xml:space="preserve">4. </w:t>
      </w:r>
      <w:r>
        <w:rPr>
          <w:color w:val="auto"/>
          <w:lang w:val="vi-VN"/>
        </w:rPr>
        <w:t>Chương trình</w:t>
      </w:r>
      <w:bookmarkEnd w:id="179"/>
    </w:p>
    <w:p w14:paraId="22B2D683">
      <w:pPr>
        <w:pStyle w:val="166"/>
        <w:shd w:val="clear" w:fill="F1F1F1" w:themeFill="background1" w:themeFillShade="F2"/>
        <w:rPr>
          <w:color w:val="auto"/>
        </w:rPr>
      </w:pPr>
      <w:r>
        <w:rPr>
          <w:color w:val="auto"/>
        </w:rPr>
        <w:t>using System;</w:t>
      </w:r>
    </w:p>
    <w:p w14:paraId="632CBEA6">
      <w:pPr>
        <w:pStyle w:val="166"/>
        <w:shd w:val="clear" w:fill="F1F1F1" w:themeFill="background1" w:themeFillShade="F2"/>
        <w:rPr>
          <w:color w:val="auto"/>
        </w:rPr>
      </w:pPr>
      <w:r>
        <w:rPr>
          <w:color w:val="auto"/>
        </w:rPr>
        <w:t>class PhanSo</w:t>
      </w:r>
    </w:p>
    <w:p w14:paraId="3EAA0C64">
      <w:pPr>
        <w:pStyle w:val="166"/>
        <w:shd w:val="clear" w:fill="F1F1F1" w:themeFill="background1" w:themeFillShade="F2"/>
        <w:rPr>
          <w:color w:val="auto"/>
        </w:rPr>
      </w:pPr>
      <w:r>
        <w:rPr>
          <w:color w:val="auto"/>
        </w:rPr>
        <w:t>{</w:t>
      </w:r>
    </w:p>
    <w:p w14:paraId="73380020">
      <w:pPr>
        <w:pStyle w:val="166"/>
        <w:shd w:val="clear" w:fill="F1F1F1" w:themeFill="background1" w:themeFillShade="F2"/>
        <w:rPr>
          <w:color w:val="auto"/>
        </w:rPr>
      </w:pPr>
      <w:r>
        <w:rPr>
          <w:color w:val="auto"/>
        </w:rPr>
        <w:t xml:space="preserve">    private long tu,mau;</w:t>
      </w:r>
    </w:p>
    <w:p w14:paraId="2C0CFE59">
      <w:pPr>
        <w:pStyle w:val="166"/>
        <w:shd w:val="clear" w:fill="F1F1F1" w:themeFill="background1" w:themeFillShade="F2"/>
        <w:rPr>
          <w:color w:val="auto"/>
        </w:rPr>
      </w:pPr>
      <w:r>
        <w:rPr>
          <w:color w:val="auto"/>
        </w:rPr>
        <w:t xml:space="preserve">    public PhanSo(){tu=0;mau=1;}</w:t>
      </w:r>
    </w:p>
    <w:p w14:paraId="644A3F66">
      <w:pPr>
        <w:pStyle w:val="166"/>
        <w:shd w:val="clear" w:fill="F1F1F1" w:themeFill="background1" w:themeFillShade="F2"/>
        <w:rPr>
          <w:color w:val="auto"/>
        </w:rPr>
      </w:pPr>
      <w:r>
        <w:rPr>
          <w:color w:val="auto"/>
        </w:rPr>
        <w:t xml:space="preserve">    public PhanSo(long tu,long mau)</w:t>
      </w:r>
    </w:p>
    <w:p w14:paraId="03D713A3">
      <w:pPr>
        <w:pStyle w:val="166"/>
        <w:shd w:val="clear" w:fill="F1F1F1" w:themeFill="background1" w:themeFillShade="F2"/>
        <w:rPr>
          <w:color w:val="auto"/>
        </w:rPr>
      </w:pPr>
      <w:r>
        <w:rPr>
          <w:color w:val="auto"/>
        </w:rPr>
        <w:t xml:space="preserve">    {</w:t>
      </w:r>
    </w:p>
    <w:p w14:paraId="16542223">
      <w:pPr>
        <w:pStyle w:val="166"/>
        <w:shd w:val="clear" w:fill="F1F1F1" w:themeFill="background1" w:themeFillShade="F2"/>
        <w:rPr>
          <w:color w:val="auto"/>
        </w:rPr>
      </w:pPr>
      <w:r>
        <w:rPr>
          <w:color w:val="auto"/>
        </w:rPr>
        <w:t xml:space="preserve">        if(mau==0) </w:t>
      </w:r>
      <w:r>
        <w:rPr>
          <w:rFonts w:hint="default"/>
          <w:color w:val="auto"/>
          <w:lang w:val="vi-VN"/>
        </w:rPr>
        <w:t>Console.WriteLine</w:t>
      </w:r>
      <w:r>
        <w:rPr>
          <w:color w:val="auto"/>
        </w:rPr>
        <w:t>("Mau so phai khac 0.");</w:t>
      </w:r>
    </w:p>
    <w:p w14:paraId="51FF2C67">
      <w:pPr>
        <w:pStyle w:val="166"/>
        <w:shd w:val="clear" w:fill="F1F1F1" w:themeFill="background1" w:themeFillShade="F2"/>
        <w:rPr>
          <w:color w:val="auto"/>
        </w:rPr>
      </w:pPr>
      <w:r>
        <w:rPr>
          <w:color w:val="auto"/>
        </w:rPr>
        <w:t xml:space="preserve">        this.tu=tu; this.mau=mau; RutGon();</w:t>
      </w:r>
    </w:p>
    <w:p w14:paraId="3A85C10A">
      <w:pPr>
        <w:pStyle w:val="166"/>
        <w:shd w:val="clear" w:fill="F1F1F1" w:themeFill="background1" w:themeFillShade="F2"/>
        <w:rPr>
          <w:color w:val="auto"/>
        </w:rPr>
      </w:pPr>
      <w:r>
        <w:rPr>
          <w:color w:val="auto"/>
        </w:rPr>
        <w:t xml:space="preserve">    }</w:t>
      </w:r>
    </w:p>
    <w:p w14:paraId="387A06DC">
      <w:pPr>
        <w:pStyle w:val="166"/>
        <w:shd w:val="clear" w:fill="F1F1F1" w:themeFill="background1" w:themeFillShade="F2"/>
        <w:rPr>
          <w:color w:val="auto"/>
        </w:rPr>
      </w:pPr>
      <w:r>
        <w:rPr>
          <w:color w:val="auto"/>
        </w:rPr>
        <w:t xml:space="preserve">    public PhanSo(PhanSo p){tu=p.tu;mau=p.mau;}</w:t>
      </w:r>
    </w:p>
    <w:p w14:paraId="03DAD210">
      <w:pPr>
        <w:pStyle w:val="166"/>
        <w:shd w:val="clear" w:fill="F1F1F1" w:themeFill="background1" w:themeFillShade="F2"/>
        <w:rPr>
          <w:color w:val="auto"/>
        </w:rPr>
      </w:pPr>
      <w:r>
        <w:rPr>
          <w:color w:val="auto"/>
        </w:rPr>
        <w:t xml:space="preserve">    static long UCLN(long a,long b)</w:t>
      </w:r>
    </w:p>
    <w:p w14:paraId="456FF323">
      <w:pPr>
        <w:pStyle w:val="166"/>
        <w:shd w:val="clear" w:fill="F1F1F1" w:themeFill="background1" w:themeFillShade="F2"/>
        <w:rPr>
          <w:color w:val="auto"/>
        </w:rPr>
      </w:pPr>
      <w:r>
        <w:rPr>
          <w:color w:val="auto"/>
        </w:rPr>
        <w:t xml:space="preserve">    {</w:t>
      </w:r>
    </w:p>
    <w:p w14:paraId="4003660A">
      <w:pPr>
        <w:pStyle w:val="166"/>
        <w:shd w:val="clear" w:fill="F1F1F1" w:themeFill="background1" w:themeFillShade="F2"/>
        <w:rPr>
          <w:color w:val="auto"/>
        </w:rPr>
      </w:pPr>
      <w:r>
        <w:rPr>
          <w:color w:val="auto"/>
        </w:rPr>
        <w:t xml:space="preserve">        a=Math.Abs(a);b=Math.Abs(b);</w:t>
      </w:r>
    </w:p>
    <w:p w14:paraId="344333C3">
      <w:pPr>
        <w:pStyle w:val="166"/>
        <w:shd w:val="clear" w:fill="F1F1F1" w:themeFill="background1" w:themeFillShade="F2"/>
        <w:rPr>
          <w:color w:val="auto"/>
        </w:rPr>
      </w:pPr>
      <w:r>
        <w:rPr>
          <w:color w:val="auto"/>
        </w:rPr>
        <w:t xml:space="preserve">        while(b!=0){long r=a%b;a=b;b=r;}</w:t>
      </w:r>
    </w:p>
    <w:p w14:paraId="57369BB8">
      <w:pPr>
        <w:pStyle w:val="166"/>
        <w:shd w:val="clear" w:fill="F1F1F1" w:themeFill="background1" w:themeFillShade="F2"/>
        <w:rPr>
          <w:color w:val="auto"/>
        </w:rPr>
      </w:pPr>
      <w:r>
        <w:rPr>
          <w:color w:val="auto"/>
        </w:rPr>
        <w:t xml:space="preserve">        return a==0?1:a;</w:t>
      </w:r>
    </w:p>
    <w:p w14:paraId="4F6D0DC2">
      <w:pPr>
        <w:pStyle w:val="166"/>
        <w:shd w:val="clear" w:fill="F1F1F1" w:themeFill="background1" w:themeFillShade="F2"/>
        <w:rPr>
          <w:color w:val="auto"/>
        </w:rPr>
      </w:pPr>
      <w:r>
        <w:rPr>
          <w:color w:val="auto"/>
        </w:rPr>
        <w:t xml:space="preserve">    }</w:t>
      </w:r>
    </w:p>
    <w:p w14:paraId="38DB3EDF">
      <w:pPr>
        <w:pStyle w:val="166"/>
        <w:shd w:val="clear" w:fill="F1F1F1" w:themeFill="background1" w:themeFillShade="F2"/>
        <w:rPr>
          <w:color w:val="auto"/>
        </w:rPr>
      </w:pPr>
      <w:r>
        <w:rPr>
          <w:color w:val="auto"/>
        </w:rPr>
        <w:t xml:space="preserve">    void RutGon()</w:t>
      </w:r>
    </w:p>
    <w:p w14:paraId="585C1DC1">
      <w:pPr>
        <w:pStyle w:val="166"/>
        <w:shd w:val="clear" w:fill="F1F1F1" w:themeFill="background1" w:themeFillShade="F2"/>
        <w:rPr>
          <w:color w:val="auto"/>
        </w:rPr>
      </w:pPr>
      <w:r>
        <w:rPr>
          <w:color w:val="auto"/>
        </w:rPr>
        <w:t xml:space="preserve">    {</w:t>
      </w:r>
    </w:p>
    <w:p w14:paraId="60CE5CB7">
      <w:pPr>
        <w:pStyle w:val="166"/>
        <w:shd w:val="clear" w:fill="F1F1F1" w:themeFill="background1" w:themeFillShade="F2"/>
        <w:rPr>
          <w:color w:val="auto"/>
        </w:rPr>
      </w:pPr>
      <w:r>
        <w:rPr>
          <w:color w:val="auto"/>
        </w:rPr>
        <w:t xml:space="preserve">        if(mau&lt;0){tu=-tu;mau=-mau;}</w:t>
      </w:r>
    </w:p>
    <w:p w14:paraId="57D33FFF">
      <w:pPr>
        <w:pStyle w:val="166"/>
        <w:shd w:val="clear" w:fill="F1F1F1" w:themeFill="background1" w:themeFillShade="F2"/>
        <w:rPr>
          <w:color w:val="auto"/>
        </w:rPr>
      </w:pPr>
      <w:r>
        <w:rPr>
          <w:color w:val="auto"/>
        </w:rPr>
        <w:t xml:space="preserve">        long g=UCLN(tu,mau);tu/=g;mau/=g;</w:t>
      </w:r>
    </w:p>
    <w:p w14:paraId="4EC6C2BC">
      <w:pPr>
        <w:pStyle w:val="166"/>
        <w:shd w:val="clear" w:fill="F1F1F1" w:themeFill="background1" w:themeFillShade="F2"/>
        <w:rPr>
          <w:color w:val="auto"/>
        </w:rPr>
      </w:pPr>
      <w:r>
        <w:rPr>
          <w:color w:val="auto"/>
        </w:rPr>
        <w:t xml:space="preserve">    }</w:t>
      </w:r>
    </w:p>
    <w:p w14:paraId="42EDE8C3">
      <w:pPr>
        <w:pStyle w:val="166"/>
        <w:shd w:val="clear" w:fill="F1F1F1" w:themeFill="background1" w:themeFillShade="F2"/>
        <w:rPr>
          <w:color w:val="auto"/>
        </w:rPr>
      </w:pPr>
      <w:r>
        <w:rPr>
          <w:color w:val="auto"/>
        </w:rPr>
        <w:t xml:space="preserve">    public override string ToString(){return mau==1?tu.ToString():tu+"/"+mau;}</w:t>
      </w:r>
    </w:p>
    <w:p w14:paraId="19A515B1">
      <w:pPr>
        <w:pStyle w:val="166"/>
        <w:shd w:val="clear" w:fill="F1F1F1" w:themeFill="background1" w:themeFillShade="F2"/>
        <w:rPr>
          <w:color w:val="auto"/>
        </w:rPr>
      </w:pPr>
      <w:r>
        <w:rPr>
          <w:color w:val="auto"/>
        </w:rPr>
        <w:t xml:space="preserve">    public static PhanSo operator +(PhanSo a){return new PhanSo(a.tu,a.mau);}</w:t>
      </w:r>
    </w:p>
    <w:p w14:paraId="039E7FA4">
      <w:pPr>
        <w:pStyle w:val="166"/>
        <w:shd w:val="clear" w:fill="F1F1F1" w:themeFill="background1" w:themeFillShade="F2"/>
        <w:rPr>
          <w:color w:val="auto"/>
        </w:rPr>
      </w:pPr>
      <w:r>
        <w:rPr>
          <w:color w:val="auto"/>
        </w:rPr>
        <w:t xml:space="preserve">    public static PhanSo operator -(PhanSo a){return new PhanSo(-a.tu,a.mau);}</w:t>
      </w:r>
    </w:p>
    <w:p w14:paraId="6D0C8634">
      <w:pPr>
        <w:pStyle w:val="166"/>
        <w:shd w:val="clear" w:fill="F1F1F1" w:themeFill="background1" w:themeFillShade="F2"/>
        <w:rPr>
          <w:color w:val="auto"/>
        </w:rPr>
      </w:pPr>
      <w:r>
        <w:rPr>
          <w:color w:val="auto"/>
        </w:rPr>
        <w:t xml:space="preserve">    public static PhanSo operator +(PhanSo a,PhanSo b){return new PhanSo(a.tu*b.mau+b.tu*a.mau,a.mau*b.mau);}</w:t>
      </w:r>
    </w:p>
    <w:p w14:paraId="6293660F">
      <w:pPr>
        <w:pStyle w:val="166"/>
        <w:shd w:val="clear" w:fill="F1F1F1" w:themeFill="background1" w:themeFillShade="F2"/>
        <w:rPr>
          <w:color w:val="auto"/>
        </w:rPr>
      </w:pPr>
      <w:r>
        <w:rPr>
          <w:color w:val="auto"/>
        </w:rPr>
        <w:t xml:space="preserve">    public static PhanSo operator -(PhanSo a,PhanSo b){return new PhanSo(a.tu*b.mau-b.tu*a.mau,a.mau*b.mau);}</w:t>
      </w:r>
    </w:p>
    <w:p w14:paraId="5F708CF9">
      <w:pPr>
        <w:pStyle w:val="166"/>
        <w:shd w:val="clear" w:fill="F1F1F1" w:themeFill="background1" w:themeFillShade="F2"/>
        <w:rPr>
          <w:color w:val="auto"/>
        </w:rPr>
      </w:pPr>
      <w:r>
        <w:rPr>
          <w:color w:val="auto"/>
        </w:rPr>
        <w:t xml:space="preserve">    public static PhanSo operator *(PhanSo a,PhanSo b){return new PhanSo(a.tu*b.tu,a.mau*b.mau);}</w:t>
      </w:r>
    </w:p>
    <w:p w14:paraId="5DB0B958">
      <w:pPr>
        <w:pStyle w:val="166"/>
        <w:shd w:val="clear" w:fill="F1F1F1" w:themeFill="background1" w:themeFillShade="F2"/>
        <w:rPr>
          <w:color w:val="auto"/>
        </w:rPr>
      </w:pPr>
      <w:r>
        <w:rPr>
          <w:color w:val="auto"/>
        </w:rPr>
        <w:t xml:space="preserve">    public static PhanSo operator /(PhanSo a,PhanSo b)</w:t>
      </w:r>
    </w:p>
    <w:p w14:paraId="77112BC9">
      <w:pPr>
        <w:pStyle w:val="166"/>
        <w:shd w:val="clear" w:fill="F1F1F1" w:themeFill="background1" w:themeFillShade="F2"/>
        <w:rPr>
          <w:color w:val="auto"/>
        </w:rPr>
      </w:pPr>
      <w:r>
        <w:rPr>
          <w:color w:val="auto"/>
        </w:rPr>
        <w:t xml:space="preserve">    {</w:t>
      </w:r>
    </w:p>
    <w:p w14:paraId="085A5ECC">
      <w:pPr>
        <w:pStyle w:val="166"/>
        <w:shd w:val="clear" w:fill="F1F1F1" w:themeFill="background1" w:themeFillShade="F2"/>
        <w:rPr>
          <w:color w:val="auto"/>
        </w:rPr>
      </w:pPr>
      <w:r>
        <w:rPr>
          <w:color w:val="auto"/>
        </w:rPr>
        <w:t xml:space="preserve">        if(b.tu==0) throw new DivideByZeroException();</w:t>
      </w:r>
    </w:p>
    <w:p w14:paraId="71FC6266">
      <w:pPr>
        <w:pStyle w:val="166"/>
        <w:shd w:val="clear" w:fill="F1F1F1" w:themeFill="background1" w:themeFillShade="F2"/>
        <w:rPr>
          <w:color w:val="auto"/>
        </w:rPr>
      </w:pPr>
      <w:r>
        <w:rPr>
          <w:color w:val="auto"/>
        </w:rPr>
        <w:t xml:space="preserve">        return new PhanSo(a.tu*b.mau,a.mau*b.tu);</w:t>
      </w:r>
    </w:p>
    <w:p w14:paraId="6C0CBA82">
      <w:pPr>
        <w:pStyle w:val="166"/>
        <w:shd w:val="clear" w:fill="F1F1F1" w:themeFill="background1" w:themeFillShade="F2"/>
        <w:rPr>
          <w:color w:val="auto"/>
        </w:rPr>
      </w:pPr>
      <w:r>
        <w:rPr>
          <w:color w:val="auto"/>
        </w:rPr>
        <w:t xml:space="preserve">    }</w:t>
      </w:r>
    </w:p>
    <w:p w14:paraId="17733A44">
      <w:pPr>
        <w:pStyle w:val="166"/>
        <w:shd w:val="clear" w:fill="F1F1F1" w:themeFill="background1" w:themeFillShade="F2"/>
        <w:rPr>
          <w:color w:val="auto"/>
        </w:rPr>
      </w:pPr>
      <w:r>
        <w:rPr>
          <w:color w:val="auto"/>
        </w:rPr>
        <w:t xml:space="preserve">    public static bool operator &gt;(PhanSo a,PhanSo b){return a.tu*b.mau&gt;b.tu*a.mau;}</w:t>
      </w:r>
    </w:p>
    <w:p w14:paraId="20FCFB86">
      <w:pPr>
        <w:pStyle w:val="166"/>
        <w:shd w:val="clear" w:fill="F1F1F1" w:themeFill="background1" w:themeFillShade="F2"/>
        <w:rPr>
          <w:color w:val="auto"/>
        </w:rPr>
      </w:pPr>
      <w:r>
        <w:rPr>
          <w:color w:val="auto"/>
        </w:rPr>
        <w:t xml:space="preserve">    public static bool operator &lt;(PhanSo a,PhanSo b){return a.tu*b.mau&lt;b.tu*a.mau;}</w:t>
      </w:r>
    </w:p>
    <w:p w14:paraId="73916D40">
      <w:pPr>
        <w:pStyle w:val="166"/>
        <w:shd w:val="clear" w:fill="F1F1F1" w:themeFill="background1" w:themeFillShade="F2"/>
        <w:rPr>
          <w:color w:val="auto"/>
        </w:rPr>
      </w:pPr>
      <w:r>
        <w:rPr>
          <w:color w:val="auto"/>
        </w:rPr>
        <w:t xml:space="preserve">    public static bool operator &gt;=(PhanSo a,PhanSo b){return !(a&lt;b);}</w:t>
      </w:r>
    </w:p>
    <w:p w14:paraId="19E83EB4">
      <w:pPr>
        <w:pStyle w:val="166"/>
        <w:shd w:val="clear" w:fill="F1F1F1" w:themeFill="background1" w:themeFillShade="F2"/>
        <w:rPr>
          <w:color w:val="auto"/>
        </w:rPr>
      </w:pPr>
      <w:r>
        <w:rPr>
          <w:color w:val="auto"/>
        </w:rPr>
        <w:t xml:space="preserve">    public static bool operator &lt;=(PhanSo a,PhanSo b){return !(a&gt;b);}</w:t>
      </w:r>
    </w:p>
    <w:p w14:paraId="37D6F44A">
      <w:pPr>
        <w:pStyle w:val="166"/>
        <w:shd w:val="clear" w:fill="F1F1F1" w:themeFill="background1" w:themeFillShade="F2"/>
        <w:rPr>
          <w:color w:val="auto"/>
        </w:rPr>
      </w:pPr>
      <w:r>
        <w:rPr>
          <w:color w:val="auto"/>
        </w:rPr>
        <w:t xml:space="preserve">    public static bool operator ==(PhanSo a,PhanSo b)</w:t>
      </w:r>
    </w:p>
    <w:p w14:paraId="4AE69DB7">
      <w:pPr>
        <w:pStyle w:val="166"/>
        <w:shd w:val="clear" w:fill="F1F1F1" w:themeFill="background1" w:themeFillShade="F2"/>
        <w:rPr>
          <w:color w:val="auto"/>
        </w:rPr>
      </w:pPr>
      <w:r>
        <w:rPr>
          <w:color w:val="auto"/>
        </w:rPr>
        <w:t xml:space="preserve">    {</w:t>
      </w:r>
    </w:p>
    <w:p w14:paraId="46B4248E">
      <w:pPr>
        <w:pStyle w:val="166"/>
        <w:shd w:val="clear" w:fill="F1F1F1" w:themeFill="background1" w:themeFillShade="F2"/>
        <w:rPr>
          <w:color w:val="auto"/>
        </w:rPr>
      </w:pPr>
      <w:r>
        <w:rPr>
          <w:color w:val="auto"/>
        </w:rPr>
        <w:t xml:space="preserve">        if(ReferenceEquals(a,b))return true;</w:t>
      </w:r>
    </w:p>
    <w:p w14:paraId="4DAD62AA">
      <w:pPr>
        <w:pStyle w:val="166"/>
        <w:shd w:val="clear" w:fill="F1F1F1" w:themeFill="background1" w:themeFillShade="F2"/>
        <w:rPr>
          <w:color w:val="auto"/>
        </w:rPr>
      </w:pPr>
      <w:r>
        <w:rPr>
          <w:color w:val="auto"/>
        </w:rPr>
        <w:t xml:space="preserve">        if(a is null||b is null)return false;</w:t>
      </w:r>
    </w:p>
    <w:p w14:paraId="2DFADCC6">
      <w:pPr>
        <w:pStyle w:val="166"/>
        <w:shd w:val="clear" w:fill="F1F1F1" w:themeFill="background1" w:themeFillShade="F2"/>
        <w:rPr>
          <w:color w:val="auto"/>
        </w:rPr>
      </w:pPr>
      <w:r>
        <w:rPr>
          <w:color w:val="auto"/>
        </w:rPr>
        <w:t xml:space="preserve">        return a.tu*b.mau==b.tu*a.mau;</w:t>
      </w:r>
    </w:p>
    <w:p w14:paraId="4CF15764">
      <w:pPr>
        <w:pStyle w:val="166"/>
        <w:shd w:val="clear" w:fill="F1F1F1" w:themeFill="background1" w:themeFillShade="F2"/>
        <w:rPr>
          <w:color w:val="auto"/>
        </w:rPr>
      </w:pPr>
      <w:r>
        <w:rPr>
          <w:color w:val="auto"/>
        </w:rPr>
        <w:t xml:space="preserve">    }</w:t>
      </w:r>
    </w:p>
    <w:p w14:paraId="141FDE9C">
      <w:pPr>
        <w:pStyle w:val="166"/>
        <w:shd w:val="clear" w:fill="F1F1F1" w:themeFill="background1" w:themeFillShade="F2"/>
        <w:rPr>
          <w:color w:val="auto"/>
        </w:rPr>
      </w:pPr>
      <w:r>
        <w:rPr>
          <w:color w:val="auto"/>
        </w:rPr>
        <w:t xml:space="preserve">    public static bool operator !=(PhanSo a,PhanSo b){return !(a==b);}</w:t>
      </w:r>
    </w:p>
    <w:p w14:paraId="3DB330A2">
      <w:pPr>
        <w:pStyle w:val="166"/>
        <w:shd w:val="clear" w:fill="F1F1F1" w:themeFill="background1" w:themeFillShade="F2"/>
        <w:rPr>
          <w:color w:val="auto"/>
        </w:rPr>
      </w:pPr>
      <w:r>
        <w:rPr>
          <w:color w:val="auto"/>
        </w:rPr>
        <w:t xml:space="preserve">    public override bool Equals(object obj){return obj is PhanSo p &amp;&amp; this==p;}</w:t>
      </w:r>
    </w:p>
    <w:p w14:paraId="7F70C3D3">
      <w:pPr>
        <w:pStyle w:val="166"/>
        <w:shd w:val="clear" w:fill="F1F1F1" w:themeFill="background1" w:themeFillShade="F2"/>
        <w:rPr>
          <w:color w:val="auto"/>
        </w:rPr>
      </w:pPr>
      <w:r>
        <w:rPr>
          <w:color w:val="auto"/>
        </w:rPr>
        <w:t xml:space="preserve">    public override int GetHashCode(){return (tu,mau).GetHashCode();}</w:t>
      </w:r>
    </w:p>
    <w:p w14:paraId="6135450E">
      <w:pPr>
        <w:pStyle w:val="166"/>
        <w:shd w:val="clear" w:fill="F1F1F1" w:themeFill="background1" w:themeFillShade="F2"/>
        <w:rPr>
          <w:color w:val="auto"/>
        </w:rPr>
      </w:pPr>
      <w:r>
        <w:rPr>
          <w:color w:val="auto"/>
        </w:rPr>
        <w:t>}</w:t>
      </w:r>
    </w:p>
    <w:p w14:paraId="41D0737B">
      <w:pPr>
        <w:pStyle w:val="166"/>
        <w:shd w:val="clear" w:fill="F1F1F1" w:themeFill="background1" w:themeFillShade="F2"/>
        <w:rPr>
          <w:color w:val="auto"/>
        </w:rPr>
      </w:pPr>
      <w:r>
        <w:rPr>
          <w:color w:val="auto"/>
        </w:rPr>
        <w:t>class Bai1_4_PhanSo</w:t>
      </w:r>
    </w:p>
    <w:p w14:paraId="0E506A2D">
      <w:pPr>
        <w:pStyle w:val="166"/>
        <w:shd w:val="clear" w:fill="F1F1F1" w:themeFill="background1" w:themeFillShade="F2"/>
        <w:rPr>
          <w:color w:val="auto"/>
        </w:rPr>
      </w:pPr>
      <w:r>
        <w:rPr>
          <w:color w:val="auto"/>
        </w:rPr>
        <w:t>{</w:t>
      </w:r>
    </w:p>
    <w:p w14:paraId="05F4310A">
      <w:pPr>
        <w:pStyle w:val="166"/>
        <w:shd w:val="clear" w:fill="F1F1F1" w:themeFill="background1" w:themeFillShade="F2"/>
        <w:rPr>
          <w:color w:val="auto"/>
        </w:rPr>
      </w:pPr>
      <w:r>
        <w:rPr>
          <w:color w:val="auto"/>
        </w:rPr>
        <w:t xml:space="preserve">    static void Main(string[] args)</w:t>
      </w:r>
    </w:p>
    <w:p w14:paraId="5DB41A27">
      <w:pPr>
        <w:pStyle w:val="166"/>
        <w:shd w:val="clear" w:fill="F1F1F1" w:themeFill="background1" w:themeFillShade="F2"/>
        <w:rPr>
          <w:color w:val="auto"/>
        </w:rPr>
      </w:pPr>
      <w:r>
        <w:rPr>
          <w:color w:val="auto"/>
        </w:rPr>
        <w:t xml:space="preserve">    {</w:t>
      </w:r>
    </w:p>
    <w:p w14:paraId="6D82A4D1">
      <w:pPr>
        <w:pStyle w:val="166"/>
        <w:shd w:val="clear" w:fill="F1F1F1" w:themeFill="background1" w:themeFillShade="F2"/>
        <w:rPr>
          <w:color w:val="auto"/>
        </w:rPr>
      </w:pPr>
      <w:r>
        <w:rPr>
          <w:color w:val="auto"/>
        </w:rPr>
        <w:t xml:space="preserve">        PhanSo a=new PhanSo(2,3),b=new PhanSo(3,4);</w:t>
      </w:r>
    </w:p>
    <w:p w14:paraId="0BFFB3C4">
      <w:pPr>
        <w:pStyle w:val="166"/>
        <w:shd w:val="clear" w:fill="F1F1F1" w:themeFill="background1" w:themeFillShade="F2"/>
        <w:rPr>
          <w:color w:val="auto"/>
        </w:rPr>
      </w:pPr>
      <w:r>
        <w:rPr>
          <w:color w:val="auto"/>
        </w:rPr>
        <w:t xml:space="preserve">        Console.WriteLine("a={0}",a);Console.WriteLine("b={0}",b);</w:t>
      </w:r>
    </w:p>
    <w:p w14:paraId="4FD7424E">
      <w:pPr>
        <w:pStyle w:val="166"/>
        <w:shd w:val="clear" w:fill="F1F1F1" w:themeFill="background1" w:themeFillShade="F2"/>
        <w:rPr>
          <w:color w:val="auto"/>
        </w:rPr>
      </w:pPr>
      <w:r>
        <w:rPr>
          <w:color w:val="auto"/>
        </w:rPr>
        <w:t xml:space="preserve">        Console.WriteLine("a+b={0}",a+b);Console.WriteLine("a-b={0}",a-b);</w:t>
      </w:r>
    </w:p>
    <w:p w14:paraId="75CC587A">
      <w:pPr>
        <w:pStyle w:val="166"/>
        <w:shd w:val="clear" w:fill="F1F1F1" w:themeFill="background1" w:themeFillShade="F2"/>
        <w:rPr>
          <w:color w:val="auto"/>
        </w:rPr>
      </w:pPr>
      <w:r>
        <w:rPr>
          <w:color w:val="auto"/>
        </w:rPr>
        <w:t xml:space="preserve">        Console.WriteLine("a*b={0}",a*b);Console.WriteLine("a/b={0}",a/b);</w:t>
      </w:r>
    </w:p>
    <w:p w14:paraId="067590B9">
      <w:pPr>
        <w:pStyle w:val="166"/>
        <w:shd w:val="clear" w:fill="F1F1F1" w:themeFill="background1" w:themeFillShade="F2"/>
        <w:rPr>
          <w:color w:val="auto"/>
        </w:rPr>
      </w:pPr>
      <w:r>
        <w:rPr>
          <w:color w:val="auto"/>
        </w:rPr>
        <w:t xml:space="preserve">        Console.WriteLine("-a={0}",-a);Console.WriteLine("a&gt;b: {0}",a&gt;b);</w:t>
      </w:r>
    </w:p>
    <w:p w14:paraId="3BC6C05B">
      <w:pPr>
        <w:pStyle w:val="166"/>
        <w:shd w:val="clear" w:fill="F1F1F1" w:themeFill="background1" w:themeFillShade="F2"/>
        <w:rPr>
          <w:color w:val="auto"/>
        </w:rPr>
      </w:pPr>
      <w:r>
        <w:rPr>
          <w:color w:val="auto"/>
        </w:rPr>
        <w:t xml:space="preserve">        Console.WriteLine("a&lt;b: {0}",a&lt;b);Console.WriteLine("a==b: {0}",a==b);</w:t>
      </w:r>
    </w:p>
    <w:p w14:paraId="40DDB215">
      <w:pPr>
        <w:pStyle w:val="166"/>
        <w:shd w:val="clear" w:fill="F1F1F1" w:themeFill="background1" w:themeFillShade="F2"/>
        <w:rPr>
          <w:color w:val="auto"/>
        </w:rPr>
      </w:pPr>
      <w:r>
        <w:rPr>
          <w:color w:val="auto"/>
        </w:rPr>
        <w:t xml:space="preserve">    }</w:t>
      </w:r>
    </w:p>
    <w:p w14:paraId="1D8E3B8A">
      <w:pPr>
        <w:pStyle w:val="166"/>
        <w:shd w:val="clear" w:fill="F1F1F1" w:themeFill="background1" w:themeFillShade="F2"/>
        <w:rPr>
          <w:color w:val="auto"/>
        </w:rPr>
      </w:pPr>
      <w:r>
        <w:rPr>
          <w:color w:val="auto"/>
        </w:rPr>
        <w:t>}</w:t>
      </w:r>
    </w:p>
    <w:p w14:paraId="349C2FEB">
      <w:pPr>
        <w:pStyle w:val="3"/>
        <w:spacing w:after="80" w:line="276" w:lineRule="auto"/>
        <w:rPr>
          <w:rFonts w:hint="default"/>
          <w:color w:val="auto"/>
          <w:lang w:val="vi-VN"/>
        </w:rPr>
      </w:pPr>
      <w:bookmarkStart w:id="180" w:name="_Toc2693"/>
      <w:r>
        <w:rPr>
          <w:color w:val="auto"/>
        </w:rPr>
        <w:t xml:space="preserve">5. </w:t>
      </w:r>
      <w:r>
        <w:rPr>
          <w:color w:val="auto"/>
          <w:lang w:val="vi-VN"/>
        </w:rPr>
        <w:t>Kết quả</w:t>
      </w:r>
      <w:bookmarkEnd w:id="180"/>
    </w:p>
    <w:p w14:paraId="13669566">
      <w:pPr>
        <w:spacing w:after="80" w:line="276" w:lineRule="auto"/>
        <w:rPr>
          <w:color w:val="auto"/>
        </w:rPr>
      </w:pPr>
      <w:r>
        <w:rPr>
          <w:color w:val="auto"/>
        </w:rPr>
        <w:t>Ví dụ a = 2/3, b = 3/4 → a+b = 17/12, a-b = -1/12, a*b = 1/2, a/b = 8/9, -a = -2/3, a&gt;b: False, a&lt;b: True, a==b: False.</w:t>
      </w:r>
    </w:p>
    <w:p w14:paraId="6B3B0CEA">
      <w:pPr>
        <w:pStyle w:val="3"/>
        <w:spacing w:after="80" w:line="276" w:lineRule="auto"/>
        <w:rPr>
          <w:color w:val="auto"/>
        </w:rPr>
      </w:pPr>
      <w:bookmarkStart w:id="181" w:name="_Toc16454"/>
      <w:r>
        <w:rPr>
          <w:color w:val="auto"/>
        </w:rPr>
        <w:t>6. Nhận xét</w:t>
      </w:r>
      <w:bookmarkEnd w:id="181"/>
    </w:p>
    <w:p w14:paraId="46C87EC5">
      <w:pPr>
        <w:spacing w:after="80" w:line="276" w:lineRule="auto"/>
        <w:rPr>
          <w:color w:val="auto"/>
        </w:rPr>
      </w:pPr>
      <w:r>
        <w:rPr>
          <w:color w:val="auto"/>
        </w:rPr>
        <w:t>Bài áp dụng nạp chồng toán tử số học và toán tử so sánh cho kiểu dữ liệu tự định nghĩa, cùng kỹ thuật rút gọn phân số bằng UCLN sau mỗi phép toán để giữ phân số luôn ở dạng tối giản.</w:t>
      </w:r>
    </w:p>
    <w:p w14:paraId="2EF83AA6">
      <w:pPr>
        <w:pStyle w:val="2"/>
        <w:spacing w:after="80" w:line="276" w:lineRule="auto"/>
        <w:rPr>
          <w:color w:val="auto"/>
        </w:rPr>
      </w:pPr>
      <w:bookmarkStart w:id="182" w:name="_Toc27744"/>
      <w:bookmarkStart w:id="183" w:name="_Toc24422"/>
      <w:r>
        <w:rPr>
          <w:color w:val="auto"/>
        </w:rPr>
        <w:t>Bài 1.5. Lớp Đơn Thức</w:t>
      </w:r>
      <w:bookmarkEnd w:id="182"/>
      <w:bookmarkEnd w:id="183"/>
    </w:p>
    <w:p w14:paraId="51135A79">
      <w:pPr>
        <w:pStyle w:val="3"/>
        <w:spacing w:after="80" w:line="276" w:lineRule="auto"/>
        <w:rPr>
          <w:color w:val="auto"/>
        </w:rPr>
      </w:pPr>
      <w:bookmarkStart w:id="184" w:name="_Toc26701"/>
      <w:r>
        <w:rPr>
          <w:color w:val="auto"/>
        </w:rPr>
        <w:t>1. Phát biểu đề bài</w:t>
      </w:r>
      <w:bookmarkEnd w:id="184"/>
    </w:p>
    <w:p w14:paraId="364EC98F">
      <w:pPr>
        <w:spacing w:after="80" w:line="276" w:lineRule="auto"/>
        <w:rPr>
          <w:color w:val="auto"/>
        </w:rPr>
      </w:pPr>
      <w:r>
        <w:rPr>
          <w:color w:val="auto"/>
        </w:rPr>
        <w:t>Xây dựng lớp Đơn thức P(x) = a*x^n với a là hệ số thực, n là bậc không âm. Tính giá trị P(x) tại một điểm x và tính đạo hàm P'(x).</w:t>
      </w:r>
    </w:p>
    <w:p w14:paraId="69EA8FE3">
      <w:pPr>
        <w:pStyle w:val="3"/>
        <w:spacing w:after="80" w:line="276" w:lineRule="auto"/>
        <w:rPr>
          <w:color w:val="auto"/>
        </w:rPr>
      </w:pPr>
      <w:bookmarkStart w:id="185" w:name="_Toc25714"/>
      <w:r>
        <w:rPr>
          <w:color w:val="auto"/>
        </w:rPr>
        <w:t>2. Ý tưởng</w:t>
      </w:r>
      <w:bookmarkEnd w:id="185"/>
    </w:p>
    <w:p w14:paraId="64F11931">
      <w:pPr>
        <w:spacing w:after="80" w:line="276" w:lineRule="auto"/>
        <w:rPr>
          <w:color w:val="auto"/>
        </w:rPr>
      </w:pPr>
      <w:r>
        <w:rPr>
          <w:color w:val="auto"/>
        </w:rPr>
        <w:t>P(x) = a*x^n. Đạo hàm: nếu n = 0 thì P'(x) = 0 (hằng số); ngược lại P'(x) = a*n*x^(n-1).</w:t>
      </w:r>
    </w:p>
    <w:p w14:paraId="53114394">
      <w:pPr>
        <w:pStyle w:val="3"/>
        <w:spacing w:after="80" w:line="276" w:lineRule="auto"/>
        <w:rPr>
          <w:color w:val="auto"/>
        </w:rPr>
      </w:pPr>
      <w:bookmarkStart w:id="186" w:name="_Toc3680"/>
      <w:r>
        <w:rPr>
          <w:color w:val="auto"/>
        </w:rPr>
        <w:t>3. Mã giả</w:t>
      </w:r>
      <w:bookmarkEnd w:id="186"/>
    </w:p>
    <w:p w14:paraId="565FEA39">
      <w:pPr>
        <w:spacing w:after="80" w:line="276" w:lineRule="auto"/>
        <w:rPr>
          <w:color w:val="auto"/>
        </w:rPr>
      </w:pPr>
      <w:r>
        <w:rPr>
          <w:color w:val="auto"/>
        </w:rPr>
        <w:t>1   GiaTri(x) ← a * x^n</w:t>
      </w:r>
    </w:p>
    <w:p w14:paraId="1F3B8892">
      <w:pPr>
        <w:spacing w:after="80" w:line="276" w:lineRule="auto"/>
        <w:rPr>
          <w:color w:val="auto"/>
        </w:rPr>
      </w:pPr>
      <w:r>
        <w:rPr>
          <w:color w:val="auto"/>
        </w:rPr>
        <w:t>2   nếu n = 0 thì DaoHam trả về đơn thức 0</w:t>
      </w:r>
    </w:p>
    <w:p w14:paraId="422E53F0">
      <w:pPr>
        <w:spacing w:after="80" w:line="276" w:lineRule="auto"/>
        <w:rPr>
          <w:color w:val="auto"/>
        </w:rPr>
      </w:pPr>
      <w:r>
        <w:rPr>
          <w:color w:val="auto"/>
        </w:rPr>
        <w:t>3   ngược lại DaoHam trả về đơn thức (a*n, n-1)</w:t>
      </w:r>
    </w:p>
    <w:p w14:paraId="4F80B93E">
      <w:pPr>
        <w:pStyle w:val="3"/>
        <w:spacing w:after="80" w:line="276" w:lineRule="auto"/>
        <w:rPr>
          <w:rFonts w:hint="default"/>
          <w:color w:val="auto"/>
          <w:lang w:val="vi-VN"/>
        </w:rPr>
      </w:pPr>
      <w:bookmarkStart w:id="187" w:name="_Toc19636"/>
      <w:r>
        <w:rPr>
          <w:color w:val="auto"/>
        </w:rPr>
        <w:t xml:space="preserve">4. </w:t>
      </w:r>
      <w:r>
        <w:rPr>
          <w:color w:val="auto"/>
          <w:lang w:val="vi-VN"/>
        </w:rPr>
        <w:t>Chương trình</w:t>
      </w:r>
      <w:bookmarkEnd w:id="187"/>
    </w:p>
    <w:p w14:paraId="6E4D46C8">
      <w:pPr>
        <w:pStyle w:val="166"/>
        <w:shd w:val="clear" w:fill="F1F1F1" w:themeFill="background1" w:themeFillShade="F2"/>
        <w:rPr>
          <w:color w:val="auto"/>
        </w:rPr>
      </w:pPr>
      <w:r>
        <w:rPr>
          <w:color w:val="auto"/>
        </w:rPr>
        <w:t>using System;</w:t>
      </w:r>
    </w:p>
    <w:p w14:paraId="412DE758">
      <w:pPr>
        <w:pStyle w:val="166"/>
        <w:shd w:val="clear" w:fill="F1F1F1" w:themeFill="background1" w:themeFillShade="F2"/>
        <w:rPr>
          <w:color w:val="auto"/>
        </w:rPr>
      </w:pPr>
      <w:r>
        <w:rPr>
          <w:color w:val="auto"/>
        </w:rPr>
        <w:t>class DonThuc</w:t>
      </w:r>
    </w:p>
    <w:p w14:paraId="48A79BF5">
      <w:pPr>
        <w:pStyle w:val="166"/>
        <w:shd w:val="clear" w:fill="F1F1F1" w:themeFill="background1" w:themeFillShade="F2"/>
        <w:rPr>
          <w:color w:val="auto"/>
        </w:rPr>
      </w:pPr>
      <w:r>
        <w:rPr>
          <w:color w:val="auto"/>
        </w:rPr>
        <w:t>{</w:t>
      </w:r>
    </w:p>
    <w:p w14:paraId="0F37AAFB">
      <w:pPr>
        <w:pStyle w:val="166"/>
        <w:shd w:val="clear" w:fill="F1F1F1" w:themeFill="background1" w:themeFillShade="F2"/>
        <w:rPr>
          <w:color w:val="auto"/>
        </w:rPr>
      </w:pPr>
      <w:r>
        <w:rPr>
          <w:color w:val="auto"/>
        </w:rPr>
        <w:t xml:space="preserve">    private double a; private int n;</w:t>
      </w:r>
    </w:p>
    <w:p w14:paraId="01E33AC9">
      <w:pPr>
        <w:pStyle w:val="166"/>
        <w:shd w:val="clear" w:fill="F1F1F1" w:themeFill="background1" w:themeFillShade="F2"/>
        <w:rPr>
          <w:color w:val="auto"/>
        </w:rPr>
      </w:pPr>
      <w:r>
        <w:rPr>
          <w:color w:val="auto"/>
        </w:rPr>
        <w:t xml:space="preserve">    public DonThuc(){a=0;n=0;}</w:t>
      </w:r>
    </w:p>
    <w:p w14:paraId="5697D4F8">
      <w:pPr>
        <w:pStyle w:val="166"/>
        <w:shd w:val="clear" w:fill="F1F1F1" w:themeFill="background1" w:themeFillShade="F2"/>
        <w:rPr>
          <w:color w:val="auto"/>
        </w:rPr>
      </w:pPr>
      <w:r>
        <w:rPr>
          <w:color w:val="auto"/>
        </w:rPr>
        <w:t xml:space="preserve">    public DonThuc(double a,int n)</w:t>
      </w:r>
    </w:p>
    <w:p w14:paraId="5F1042C0">
      <w:pPr>
        <w:pStyle w:val="166"/>
        <w:shd w:val="clear" w:fill="F1F1F1" w:themeFill="background1" w:themeFillShade="F2"/>
        <w:rPr>
          <w:color w:val="auto"/>
        </w:rPr>
      </w:pPr>
      <w:r>
        <w:rPr>
          <w:color w:val="auto"/>
        </w:rPr>
        <w:t xml:space="preserve">    {</w:t>
      </w:r>
    </w:p>
    <w:p w14:paraId="2A94FBB2">
      <w:pPr>
        <w:pStyle w:val="166"/>
        <w:shd w:val="clear" w:fill="F1F1F1" w:themeFill="background1" w:themeFillShade="F2"/>
        <w:rPr>
          <w:color w:val="auto"/>
        </w:rPr>
      </w:pPr>
      <w:r>
        <w:rPr>
          <w:color w:val="auto"/>
        </w:rPr>
        <w:t xml:space="preserve">        if(n&lt;0)throw new ArgumentException("Bac phai khong am.");</w:t>
      </w:r>
    </w:p>
    <w:p w14:paraId="10A4B57B">
      <w:pPr>
        <w:pStyle w:val="166"/>
        <w:shd w:val="clear" w:fill="F1F1F1" w:themeFill="background1" w:themeFillShade="F2"/>
        <w:rPr>
          <w:color w:val="auto"/>
        </w:rPr>
      </w:pPr>
      <w:r>
        <w:rPr>
          <w:color w:val="auto"/>
        </w:rPr>
        <w:t xml:space="preserve">        this.a=a;this.n=n;</w:t>
      </w:r>
    </w:p>
    <w:p w14:paraId="76D40B25">
      <w:pPr>
        <w:pStyle w:val="166"/>
        <w:shd w:val="clear" w:fill="F1F1F1" w:themeFill="background1" w:themeFillShade="F2"/>
        <w:rPr>
          <w:color w:val="auto"/>
        </w:rPr>
      </w:pPr>
      <w:r>
        <w:rPr>
          <w:color w:val="auto"/>
        </w:rPr>
        <w:t xml:space="preserve">    }</w:t>
      </w:r>
    </w:p>
    <w:p w14:paraId="454E8C8A">
      <w:pPr>
        <w:pStyle w:val="166"/>
        <w:shd w:val="clear" w:fill="F1F1F1" w:themeFill="background1" w:themeFillShade="F2"/>
        <w:rPr>
          <w:color w:val="auto"/>
        </w:rPr>
      </w:pPr>
      <w:r>
        <w:rPr>
          <w:color w:val="auto"/>
        </w:rPr>
        <w:t xml:space="preserve">    public double GiaTri(double x){return a*Math.Pow(x,n);}</w:t>
      </w:r>
    </w:p>
    <w:p w14:paraId="40EBA009">
      <w:pPr>
        <w:pStyle w:val="166"/>
        <w:shd w:val="clear" w:fill="F1F1F1" w:themeFill="background1" w:themeFillShade="F2"/>
        <w:rPr>
          <w:color w:val="auto"/>
        </w:rPr>
      </w:pPr>
      <w:r>
        <w:rPr>
          <w:color w:val="auto"/>
        </w:rPr>
        <w:t xml:space="preserve">    public DonThuc DaoHam(){return n==0?new DonThuc(0,0):new DonThuc(a*n,n-1);}</w:t>
      </w:r>
    </w:p>
    <w:p w14:paraId="44A2136B">
      <w:pPr>
        <w:pStyle w:val="166"/>
        <w:shd w:val="clear" w:fill="F1F1F1" w:themeFill="background1" w:themeFillShade="F2"/>
        <w:rPr>
          <w:color w:val="auto"/>
        </w:rPr>
      </w:pPr>
      <w:r>
        <w:rPr>
          <w:color w:val="auto"/>
        </w:rPr>
        <w:t xml:space="preserve">    public override string ToString(){return n==0?a.ToString():a+"x^"+n;}</w:t>
      </w:r>
    </w:p>
    <w:p w14:paraId="6B97015D">
      <w:pPr>
        <w:pStyle w:val="166"/>
        <w:shd w:val="clear" w:fill="F1F1F1" w:themeFill="background1" w:themeFillShade="F2"/>
        <w:rPr>
          <w:color w:val="auto"/>
        </w:rPr>
      </w:pPr>
      <w:r>
        <w:rPr>
          <w:color w:val="auto"/>
        </w:rPr>
        <w:t>}</w:t>
      </w:r>
    </w:p>
    <w:p w14:paraId="7CAD0A08">
      <w:pPr>
        <w:pStyle w:val="166"/>
        <w:shd w:val="clear" w:fill="F1F1F1" w:themeFill="background1" w:themeFillShade="F2"/>
        <w:rPr>
          <w:color w:val="auto"/>
        </w:rPr>
      </w:pPr>
      <w:r>
        <w:rPr>
          <w:color w:val="auto"/>
        </w:rPr>
        <w:t>class Bai1_5_DonThuc</w:t>
      </w:r>
    </w:p>
    <w:p w14:paraId="384C5416">
      <w:pPr>
        <w:pStyle w:val="166"/>
        <w:shd w:val="clear" w:fill="F1F1F1" w:themeFill="background1" w:themeFillShade="F2"/>
        <w:rPr>
          <w:color w:val="auto"/>
        </w:rPr>
      </w:pPr>
      <w:r>
        <w:rPr>
          <w:color w:val="auto"/>
        </w:rPr>
        <w:t>{</w:t>
      </w:r>
    </w:p>
    <w:p w14:paraId="525432ED">
      <w:pPr>
        <w:pStyle w:val="166"/>
        <w:shd w:val="clear" w:fill="F1F1F1" w:themeFill="background1" w:themeFillShade="F2"/>
        <w:rPr>
          <w:color w:val="auto"/>
        </w:rPr>
      </w:pPr>
      <w:r>
        <w:rPr>
          <w:color w:val="auto"/>
        </w:rPr>
        <w:t xml:space="preserve">    static void Main(string[] args)</w:t>
      </w:r>
    </w:p>
    <w:p w14:paraId="7A22456C">
      <w:pPr>
        <w:pStyle w:val="166"/>
        <w:shd w:val="clear" w:fill="F1F1F1" w:themeFill="background1" w:themeFillShade="F2"/>
        <w:rPr>
          <w:color w:val="auto"/>
        </w:rPr>
      </w:pPr>
      <w:r>
        <w:rPr>
          <w:color w:val="auto"/>
        </w:rPr>
        <w:t xml:space="preserve">    {</w:t>
      </w:r>
    </w:p>
    <w:p w14:paraId="0805B762">
      <w:pPr>
        <w:pStyle w:val="166"/>
        <w:shd w:val="clear" w:fill="F1F1F1" w:themeFill="background1" w:themeFillShade="F2"/>
        <w:rPr>
          <w:color w:val="auto"/>
        </w:rPr>
      </w:pPr>
      <w:r>
        <w:rPr>
          <w:color w:val="auto"/>
        </w:rPr>
        <w:t xml:space="preserve">        Console.Write("Nhap he so a: ");double a=double.Parse(Console.ReadLine()??"0");</w:t>
      </w:r>
    </w:p>
    <w:p w14:paraId="7D6A162F">
      <w:pPr>
        <w:pStyle w:val="166"/>
        <w:shd w:val="clear" w:fill="F1F1F1" w:themeFill="background1" w:themeFillShade="F2"/>
        <w:rPr>
          <w:color w:val="auto"/>
        </w:rPr>
      </w:pPr>
      <w:r>
        <w:rPr>
          <w:color w:val="auto"/>
        </w:rPr>
        <w:t xml:space="preserve">        Console.Write("Nhap bac n: ");int n=int.Parse(Console.ReadLine()??"0");</w:t>
      </w:r>
    </w:p>
    <w:p w14:paraId="46535FD7">
      <w:pPr>
        <w:pStyle w:val="166"/>
        <w:shd w:val="clear" w:fill="F1F1F1" w:themeFill="background1" w:themeFillShade="F2"/>
        <w:rPr>
          <w:color w:val="auto"/>
        </w:rPr>
      </w:pPr>
      <w:r>
        <w:rPr>
          <w:color w:val="auto"/>
        </w:rPr>
        <w:t xml:space="preserve">        Console.Write("Nhap x: ");double x=double.Parse(Console.ReadLine()??"0");</w:t>
      </w:r>
    </w:p>
    <w:p w14:paraId="70B12D91">
      <w:pPr>
        <w:pStyle w:val="166"/>
        <w:shd w:val="clear" w:fill="F1F1F1" w:themeFill="background1" w:themeFillShade="F2"/>
        <w:rPr>
          <w:color w:val="auto"/>
        </w:rPr>
      </w:pPr>
      <w:r>
        <w:rPr>
          <w:color w:val="auto"/>
        </w:rPr>
        <w:t xml:space="preserve">        DonThuc p=new DonThuc(a,n);</w:t>
      </w:r>
    </w:p>
    <w:p w14:paraId="67A9C548">
      <w:pPr>
        <w:pStyle w:val="166"/>
        <w:shd w:val="clear" w:fill="F1F1F1" w:themeFill="background1" w:themeFillShade="F2"/>
        <w:rPr>
          <w:color w:val="auto"/>
        </w:rPr>
      </w:pPr>
      <w:r>
        <w:rPr>
          <w:color w:val="auto"/>
        </w:rPr>
        <w:t xml:space="preserve">        Console.WriteLine("P(x)={0}",p);Console.WriteLine("P({0})={1}",x,p.GiaTri(x));</w:t>
      </w:r>
    </w:p>
    <w:p w14:paraId="0749E036">
      <w:pPr>
        <w:pStyle w:val="166"/>
        <w:shd w:val="clear" w:fill="F1F1F1" w:themeFill="background1" w:themeFillShade="F2"/>
        <w:rPr>
          <w:color w:val="auto"/>
        </w:rPr>
      </w:pPr>
      <w:r>
        <w:rPr>
          <w:color w:val="auto"/>
        </w:rPr>
        <w:t xml:space="preserve">        Console.WriteLine("P'(x)={0}",p.DaoHam());</w:t>
      </w:r>
    </w:p>
    <w:p w14:paraId="39BE5D3C">
      <w:pPr>
        <w:pStyle w:val="166"/>
        <w:shd w:val="clear" w:fill="F1F1F1" w:themeFill="background1" w:themeFillShade="F2"/>
        <w:rPr>
          <w:color w:val="auto"/>
        </w:rPr>
      </w:pPr>
      <w:r>
        <w:rPr>
          <w:color w:val="auto"/>
        </w:rPr>
        <w:t xml:space="preserve">    }</w:t>
      </w:r>
    </w:p>
    <w:p w14:paraId="678DA765">
      <w:pPr>
        <w:pStyle w:val="166"/>
        <w:shd w:val="clear" w:fill="F1F1F1" w:themeFill="background1" w:themeFillShade="F2"/>
        <w:rPr>
          <w:color w:val="auto"/>
        </w:rPr>
      </w:pPr>
      <w:r>
        <w:rPr>
          <w:color w:val="auto"/>
        </w:rPr>
        <w:t>}</w:t>
      </w:r>
    </w:p>
    <w:p w14:paraId="07CD0250">
      <w:pPr>
        <w:pStyle w:val="3"/>
        <w:spacing w:after="80" w:line="276" w:lineRule="auto"/>
        <w:rPr>
          <w:rFonts w:hint="default"/>
          <w:color w:val="auto"/>
          <w:lang w:val="vi-VN"/>
        </w:rPr>
      </w:pPr>
      <w:bookmarkStart w:id="188" w:name="_Toc22484"/>
      <w:r>
        <w:rPr>
          <w:color w:val="auto"/>
        </w:rPr>
        <w:t xml:space="preserve">5. </w:t>
      </w:r>
      <w:r>
        <w:rPr>
          <w:color w:val="auto"/>
          <w:lang w:val="vi-VN"/>
        </w:rPr>
        <w:t>Kết quả</w:t>
      </w:r>
      <w:bookmarkEnd w:id="188"/>
    </w:p>
    <w:p w14:paraId="0D2E4998">
      <w:pPr>
        <w:spacing w:after="80" w:line="276" w:lineRule="auto"/>
        <w:rPr>
          <w:color w:val="auto"/>
        </w:rPr>
      </w:pPr>
      <w:r>
        <w:rPr>
          <w:color w:val="auto"/>
        </w:rPr>
        <w:t>Ví dụ nhập a = 2, n = 3, x = 4 → P(x) = 2x^3, P(4) = 128, P'(x) = 6x^2.</w:t>
      </w:r>
    </w:p>
    <w:p w14:paraId="6DB2B851">
      <w:pPr>
        <w:pStyle w:val="3"/>
        <w:spacing w:after="80" w:line="276" w:lineRule="auto"/>
        <w:rPr>
          <w:color w:val="auto"/>
        </w:rPr>
      </w:pPr>
      <w:bookmarkStart w:id="189" w:name="_Toc13519"/>
      <w:r>
        <w:rPr>
          <w:color w:val="auto"/>
        </w:rPr>
        <w:t>6. Nhận xét</w:t>
      </w:r>
      <w:bookmarkEnd w:id="189"/>
    </w:p>
    <w:p w14:paraId="301F0026">
      <w:pPr>
        <w:spacing w:after="80" w:line="276" w:lineRule="auto"/>
        <w:rPr>
          <w:color w:val="auto"/>
        </w:rPr>
      </w:pPr>
      <w:r>
        <w:rPr>
          <w:color w:val="auto"/>
        </w:rPr>
        <w:t>Bài minh họa việc một phương thức của lớp (DaoHam) trả về một đối tượng mới cùng kiểu (DonThuc), thể hiện tính đóng của phép toán đạo hàm trên tập đơn thức.</w:t>
      </w:r>
    </w:p>
    <w:p w14:paraId="0CD3E06D">
      <w:pPr>
        <w:pStyle w:val="2"/>
        <w:spacing w:after="80" w:line="276" w:lineRule="auto"/>
        <w:rPr>
          <w:color w:val="auto"/>
        </w:rPr>
      </w:pPr>
      <w:bookmarkStart w:id="190" w:name="_Toc30596"/>
      <w:bookmarkStart w:id="191" w:name="_Toc28862"/>
      <w:r>
        <w:rPr>
          <w:color w:val="auto"/>
        </w:rPr>
        <w:t>Bài 2.1. Lớp Arraypoint</w:t>
      </w:r>
      <w:bookmarkEnd w:id="190"/>
      <w:bookmarkEnd w:id="191"/>
    </w:p>
    <w:p w14:paraId="556B9825">
      <w:pPr>
        <w:pStyle w:val="3"/>
        <w:spacing w:after="80" w:line="276" w:lineRule="auto"/>
        <w:rPr>
          <w:color w:val="auto"/>
        </w:rPr>
      </w:pPr>
      <w:bookmarkStart w:id="192" w:name="_Toc6784"/>
      <w:r>
        <w:rPr>
          <w:color w:val="auto"/>
        </w:rPr>
        <w:t>1. Phát biểu đề bài</w:t>
      </w:r>
      <w:bookmarkEnd w:id="192"/>
    </w:p>
    <w:p w14:paraId="4683EB3E">
      <w:pPr>
        <w:spacing w:after="80" w:line="276" w:lineRule="auto"/>
        <w:rPr>
          <w:color w:val="auto"/>
        </w:rPr>
      </w:pPr>
      <w:r>
        <w:rPr>
          <w:color w:val="auto"/>
        </w:rPr>
        <w:t>Xây dựng lớp ArrayPoint lưu trữ một danh sách các đối tượng Point bằng ArrayList, cho phép truy cập điểm thứ i thông qua Indexer.</w:t>
      </w:r>
    </w:p>
    <w:p w14:paraId="70AF6AB9">
      <w:pPr>
        <w:pStyle w:val="3"/>
        <w:spacing w:after="80" w:line="276" w:lineRule="auto"/>
        <w:rPr>
          <w:color w:val="auto"/>
        </w:rPr>
      </w:pPr>
      <w:bookmarkStart w:id="193" w:name="_Toc16889"/>
      <w:r>
        <w:rPr>
          <w:color w:val="auto"/>
        </w:rPr>
        <w:t>2. Ý tưởng</w:t>
      </w:r>
      <w:bookmarkEnd w:id="193"/>
    </w:p>
    <w:p w14:paraId="0E9315B4">
      <w:pPr>
        <w:spacing w:after="80" w:line="276" w:lineRule="auto"/>
        <w:rPr>
          <w:color w:val="auto"/>
        </w:rPr>
      </w:pPr>
      <w:r>
        <w:rPr>
          <w:color w:val="auto"/>
        </w:rPr>
        <w:t>points là một ArrayList chứa các Point. Indexer this[i] cho phép đọc hoặc gán Point tại vị trí i giống như thao tác trên mảng.</w:t>
      </w:r>
    </w:p>
    <w:p w14:paraId="610DE8C8">
      <w:pPr>
        <w:pStyle w:val="3"/>
        <w:spacing w:after="80" w:line="276" w:lineRule="auto"/>
        <w:rPr>
          <w:color w:val="auto"/>
        </w:rPr>
      </w:pPr>
      <w:bookmarkStart w:id="194" w:name="_Toc25860"/>
      <w:r>
        <w:rPr>
          <w:color w:val="auto"/>
        </w:rPr>
        <w:t>3. Mã giả</w:t>
      </w:r>
      <w:bookmarkEnd w:id="194"/>
    </w:p>
    <w:p w14:paraId="7EDAFD71">
      <w:pPr>
        <w:spacing w:after="80" w:line="276" w:lineRule="auto"/>
        <w:rPr>
          <w:color w:val="auto"/>
        </w:rPr>
      </w:pPr>
      <w:r>
        <w:rPr>
          <w:color w:val="auto"/>
        </w:rPr>
        <w:t>1   Add(p): points.Add(p)</w:t>
      </w:r>
    </w:p>
    <w:p w14:paraId="5F462349">
      <w:pPr>
        <w:spacing w:after="80" w:line="276" w:lineRule="auto"/>
        <w:rPr>
          <w:color w:val="auto"/>
        </w:rPr>
      </w:pPr>
      <w:r>
        <w:rPr>
          <w:color w:val="auto"/>
        </w:rPr>
        <w:t>2   Indexer(i): trả về (hoặc gán) points[i]</w:t>
      </w:r>
    </w:p>
    <w:p w14:paraId="134EFCC5">
      <w:pPr>
        <w:pStyle w:val="3"/>
        <w:spacing w:after="80" w:line="276" w:lineRule="auto"/>
        <w:rPr>
          <w:rFonts w:hint="default"/>
          <w:color w:val="auto"/>
          <w:lang w:val="vi-VN"/>
        </w:rPr>
      </w:pPr>
      <w:bookmarkStart w:id="195" w:name="_Toc22640"/>
      <w:r>
        <w:rPr>
          <w:color w:val="auto"/>
        </w:rPr>
        <w:t xml:space="preserve">4. </w:t>
      </w:r>
      <w:r>
        <w:rPr>
          <w:color w:val="auto"/>
          <w:lang w:val="vi-VN"/>
        </w:rPr>
        <w:t>Chương trình</w:t>
      </w:r>
      <w:bookmarkEnd w:id="195"/>
    </w:p>
    <w:p w14:paraId="572E2908">
      <w:pPr>
        <w:pStyle w:val="166"/>
        <w:shd w:val="clear" w:fill="F1F1F1" w:themeFill="background1" w:themeFillShade="F2"/>
        <w:rPr>
          <w:color w:val="auto"/>
        </w:rPr>
      </w:pPr>
      <w:r>
        <w:rPr>
          <w:color w:val="auto"/>
        </w:rPr>
        <w:t>using System;</w:t>
      </w:r>
    </w:p>
    <w:p w14:paraId="32C0042E">
      <w:pPr>
        <w:pStyle w:val="166"/>
        <w:shd w:val="clear" w:fill="F1F1F1" w:themeFill="background1" w:themeFillShade="F2"/>
        <w:rPr>
          <w:color w:val="auto"/>
        </w:rPr>
      </w:pPr>
      <w:r>
        <w:rPr>
          <w:color w:val="auto"/>
        </w:rPr>
        <w:t>using System.Collections;</w:t>
      </w:r>
    </w:p>
    <w:p w14:paraId="3B91A4A9">
      <w:pPr>
        <w:pStyle w:val="166"/>
        <w:shd w:val="clear" w:fill="F1F1F1" w:themeFill="background1" w:themeFillShade="F2"/>
        <w:rPr>
          <w:color w:val="auto"/>
        </w:rPr>
      </w:pPr>
      <w:r>
        <w:rPr>
          <w:color w:val="auto"/>
        </w:rPr>
        <w:t>class ArrayPoint</w:t>
      </w:r>
    </w:p>
    <w:p w14:paraId="00389FA6">
      <w:pPr>
        <w:pStyle w:val="166"/>
        <w:shd w:val="clear" w:fill="F1F1F1" w:themeFill="background1" w:themeFillShade="F2"/>
        <w:rPr>
          <w:color w:val="auto"/>
        </w:rPr>
      </w:pPr>
      <w:r>
        <w:rPr>
          <w:color w:val="auto"/>
        </w:rPr>
        <w:t>{</w:t>
      </w:r>
    </w:p>
    <w:p w14:paraId="11DBF632">
      <w:pPr>
        <w:pStyle w:val="166"/>
        <w:shd w:val="clear" w:fill="F1F1F1" w:themeFill="background1" w:themeFillShade="F2"/>
        <w:rPr>
          <w:color w:val="auto"/>
        </w:rPr>
      </w:pPr>
      <w:r>
        <w:rPr>
          <w:color w:val="auto"/>
        </w:rPr>
        <w:t xml:space="preserve">    private ArrayList points;</w:t>
      </w:r>
    </w:p>
    <w:p w14:paraId="68A7DAD1">
      <w:pPr>
        <w:pStyle w:val="166"/>
        <w:shd w:val="clear" w:fill="F1F1F1" w:themeFill="background1" w:themeFillShade="F2"/>
        <w:rPr>
          <w:color w:val="auto"/>
        </w:rPr>
      </w:pPr>
      <w:r>
        <w:rPr>
          <w:color w:val="auto"/>
        </w:rPr>
        <w:t xml:space="preserve">    public ArrayPoint(){points=new ArrayList();}</w:t>
      </w:r>
    </w:p>
    <w:p w14:paraId="20996CB3">
      <w:pPr>
        <w:pStyle w:val="166"/>
        <w:shd w:val="clear" w:fill="F1F1F1" w:themeFill="background1" w:themeFillShade="F2"/>
        <w:rPr>
          <w:color w:val="auto"/>
        </w:rPr>
      </w:pPr>
      <w:r>
        <w:rPr>
          <w:color w:val="auto"/>
        </w:rPr>
        <w:t xml:space="preserve">    public void Add(Point p){points.Add(p);}</w:t>
      </w:r>
    </w:p>
    <w:p w14:paraId="42BB26C7">
      <w:pPr>
        <w:pStyle w:val="166"/>
        <w:shd w:val="clear" w:fill="F1F1F1" w:themeFill="background1" w:themeFillShade="F2"/>
        <w:rPr>
          <w:color w:val="auto"/>
        </w:rPr>
      </w:pPr>
      <w:r>
        <w:rPr>
          <w:color w:val="auto"/>
        </w:rPr>
        <w:t xml:space="preserve">    public int Count{get{return points.Count;}}</w:t>
      </w:r>
    </w:p>
    <w:p w14:paraId="14E65F7C">
      <w:pPr>
        <w:pStyle w:val="166"/>
        <w:shd w:val="clear" w:fill="F1F1F1" w:themeFill="background1" w:themeFillShade="F2"/>
        <w:rPr>
          <w:color w:val="auto"/>
        </w:rPr>
      </w:pPr>
      <w:r>
        <w:rPr>
          <w:color w:val="auto"/>
        </w:rPr>
        <w:t xml:space="preserve">    public Point this[int i]{get{return (Point)points[i];}set{points[i]=value;}}</w:t>
      </w:r>
    </w:p>
    <w:p w14:paraId="6EB7000D">
      <w:pPr>
        <w:pStyle w:val="166"/>
        <w:shd w:val="clear" w:fill="F1F1F1" w:themeFill="background1" w:themeFillShade="F2"/>
        <w:rPr>
          <w:color w:val="auto"/>
        </w:rPr>
      </w:pPr>
      <w:r>
        <w:rPr>
          <w:color w:val="auto"/>
        </w:rPr>
        <w:t>}</w:t>
      </w:r>
    </w:p>
    <w:p w14:paraId="5E864EC8">
      <w:pPr>
        <w:pStyle w:val="166"/>
        <w:shd w:val="clear" w:fill="F1F1F1" w:themeFill="background1" w:themeFillShade="F2"/>
        <w:rPr>
          <w:color w:val="auto"/>
        </w:rPr>
      </w:pPr>
      <w:r>
        <w:rPr>
          <w:color w:val="auto"/>
        </w:rPr>
        <w:t>class Point</w:t>
      </w:r>
    </w:p>
    <w:p w14:paraId="0D03D8AD">
      <w:pPr>
        <w:pStyle w:val="166"/>
        <w:shd w:val="clear" w:fill="F1F1F1" w:themeFill="background1" w:themeFillShade="F2"/>
        <w:rPr>
          <w:color w:val="auto"/>
        </w:rPr>
      </w:pPr>
      <w:r>
        <w:rPr>
          <w:color w:val="auto"/>
        </w:rPr>
        <w:t>{</w:t>
      </w:r>
    </w:p>
    <w:p w14:paraId="153DE188">
      <w:pPr>
        <w:pStyle w:val="166"/>
        <w:shd w:val="clear" w:fill="F1F1F1" w:themeFill="background1" w:themeFillShade="F2"/>
        <w:rPr>
          <w:color w:val="auto"/>
        </w:rPr>
      </w:pPr>
      <w:r>
        <w:rPr>
          <w:color w:val="auto"/>
        </w:rPr>
        <w:t xml:space="preserve">    public double X{get;set;} public double Y{get;set;}</w:t>
      </w:r>
    </w:p>
    <w:p w14:paraId="4E4BB19E">
      <w:pPr>
        <w:pStyle w:val="166"/>
        <w:shd w:val="clear" w:fill="F1F1F1" w:themeFill="background1" w:themeFillShade="F2"/>
        <w:rPr>
          <w:color w:val="auto"/>
        </w:rPr>
      </w:pPr>
      <w:r>
        <w:rPr>
          <w:color w:val="auto"/>
        </w:rPr>
        <w:t xml:space="preserve">    public Point(double x,double y){X=x;Y=y;}</w:t>
      </w:r>
    </w:p>
    <w:p w14:paraId="1AC99B76">
      <w:pPr>
        <w:pStyle w:val="166"/>
        <w:shd w:val="clear" w:fill="F1F1F1" w:themeFill="background1" w:themeFillShade="F2"/>
        <w:rPr>
          <w:color w:val="auto"/>
        </w:rPr>
      </w:pPr>
      <w:r>
        <w:rPr>
          <w:color w:val="auto"/>
        </w:rPr>
        <w:t xml:space="preserve">    public override string ToString(){return "("+X+", "+Y+")";}</w:t>
      </w:r>
    </w:p>
    <w:p w14:paraId="52656CD6">
      <w:pPr>
        <w:pStyle w:val="166"/>
        <w:shd w:val="clear" w:fill="F1F1F1" w:themeFill="background1" w:themeFillShade="F2"/>
        <w:rPr>
          <w:color w:val="auto"/>
        </w:rPr>
      </w:pPr>
      <w:r>
        <w:rPr>
          <w:color w:val="auto"/>
        </w:rPr>
        <w:t>}</w:t>
      </w:r>
    </w:p>
    <w:p w14:paraId="7DC28BAE">
      <w:pPr>
        <w:pStyle w:val="166"/>
        <w:shd w:val="clear" w:fill="F1F1F1" w:themeFill="background1" w:themeFillShade="F2"/>
        <w:rPr>
          <w:color w:val="auto"/>
        </w:rPr>
      </w:pPr>
      <w:r>
        <w:rPr>
          <w:color w:val="auto"/>
        </w:rPr>
        <w:t>class Bai2_1_ArrayPoint</w:t>
      </w:r>
    </w:p>
    <w:p w14:paraId="53D3ABBB">
      <w:pPr>
        <w:pStyle w:val="166"/>
        <w:shd w:val="clear" w:fill="F1F1F1" w:themeFill="background1" w:themeFillShade="F2"/>
        <w:rPr>
          <w:color w:val="auto"/>
        </w:rPr>
      </w:pPr>
      <w:r>
        <w:rPr>
          <w:color w:val="auto"/>
        </w:rPr>
        <w:t>{</w:t>
      </w:r>
    </w:p>
    <w:p w14:paraId="12EFEE7A">
      <w:pPr>
        <w:pStyle w:val="166"/>
        <w:shd w:val="clear" w:fill="F1F1F1" w:themeFill="background1" w:themeFillShade="F2"/>
        <w:rPr>
          <w:color w:val="auto"/>
        </w:rPr>
      </w:pPr>
      <w:r>
        <w:rPr>
          <w:color w:val="auto"/>
        </w:rPr>
        <w:t xml:space="preserve">    static void Main(string[] args)</w:t>
      </w:r>
    </w:p>
    <w:p w14:paraId="605851E0">
      <w:pPr>
        <w:pStyle w:val="166"/>
        <w:shd w:val="clear" w:fill="F1F1F1" w:themeFill="background1" w:themeFillShade="F2"/>
        <w:rPr>
          <w:color w:val="auto"/>
        </w:rPr>
      </w:pPr>
      <w:r>
        <w:rPr>
          <w:color w:val="auto"/>
        </w:rPr>
        <w:t xml:space="preserve">    {</w:t>
      </w:r>
    </w:p>
    <w:p w14:paraId="6D3A5017">
      <w:pPr>
        <w:pStyle w:val="166"/>
        <w:shd w:val="clear" w:fill="F1F1F1" w:themeFill="background1" w:themeFillShade="F2"/>
        <w:rPr>
          <w:color w:val="auto"/>
        </w:rPr>
      </w:pPr>
      <w:r>
        <w:rPr>
          <w:color w:val="auto"/>
        </w:rPr>
        <w:t xml:space="preserve">        ArrayPoint a=new ArrayPoint();</w:t>
      </w:r>
    </w:p>
    <w:p w14:paraId="3394E012">
      <w:pPr>
        <w:pStyle w:val="166"/>
        <w:shd w:val="clear" w:fill="F1F1F1" w:themeFill="background1" w:themeFillShade="F2"/>
        <w:rPr>
          <w:color w:val="auto"/>
        </w:rPr>
      </w:pPr>
      <w:r>
        <w:rPr>
          <w:color w:val="auto"/>
        </w:rPr>
        <w:t xml:space="preserve">        a.Add(new Point(1,2));a.Add(new Point(3,4));a.Add(new Point(5,6));</w:t>
      </w:r>
    </w:p>
    <w:p w14:paraId="10401CEE">
      <w:pPr>
        <w:pStyle w:val="166"/>
        <w:shd w:val="clear" w:fill="F1F1F1" w:themeFill="background1" w:themeFillShade="F2"/>
        <w:rPr>
          <w:color w:val="auto"/>
        </w:rPr>
      </w:pPr>
      <w:r>
        <w:rPr>
          <w:color w:val="auto"/>
        </w:rPr>
        <w:t xml:space="preserve">        for(int i=0;i&lt;a.Count;i++)Console.WriteLine("Point[{0}]={1}",i,a[i]);</w:t>
      </w:r>
    </w:p>
    <w:p w14:paraId="21386EDB">
      <w:pPr>
        <w:pStyle w:val="166"/>
        <w:shd w:val="clear" w:fill="F1F1F1" w:themeFill="background1" w:themeFillShade="F2"/>
        <w:rPr>
          <w:color w:val="auto"/>
        </w:rPr>
      </w:pPr>
      <w:r>
        <w:rPr>
          <w:color w:val="auto"/>
        </w:rPr>
        <w:t xml:space="preserve">    }</w:t>
      </w:r>
    </w:p>
    <w:p w14:paraId="5830C6FE">
      <w:pPr>
        <w:pStyle w:val="166"/>
        <w:shd w:val="clear" w:fill="F1F1F1" w:themeFill="background1" w:themeFillShade="F2"/>
        <w:rPr>
          <w:color w:val="auto"/>
        </w:rPr>
      </w:pPr>
      <w:r>
        <w:rPr>
          <w:color w:val="auto"/>
        </w:rPr>
        <w:t>}</w:t>
      </w:r>
    </w:p>
    <w:p w14:paraId="59B96798">
      <w:pPr>
        <w:pStyle w:val="3"/>
        <w:spacing w:after="80" w:line="276" w:lineRule="auto"/>
        <w:rPr>
          <w:rFonts w:hint="default"/>
          <w:color w:val="auto"/>
          <w:lang w:val="vi-VN"/>
        </w:rPr>
      </w:pPr>
      <w:bookmarkStart w:id="196" w:name="_Toc11694"/>
      <w:r>
        <w:rPr>
          <w:color w:val="auto"/>
        </w:rPr>
        <w:t xml:space="preserve">5. </w:t>
      </w:r>
      <w:r>
        <w:rPr>
          <w:color w:val="auto"/>
          <w:lang w:val="vi-VN"/>
        </w:rPr>
        <w:t>Kết quả</w:t>
      </w:r>
      <w:bookmarkEnd w:id="196"/>
    </w:p>
    <w:p w14:paraId="2F1D8A17">
      <w:pPr>
        <w:spacing w:after="80" w:line="276" w:lineRule="auto"/>
        <w:rPr>
          <w:color w:val="auto"/>
        </w:rPr>
      </w:pPr>
      <w:r>
        <w:rPr>
          <w:color w:val="auto"/>
        </w:rPr>
        <w:t>Ví dụ thêm 3 điểm (1,2), (3,4), (5,6) → chương trình xuất Point[0]=(1, 2), Point[1]=(3, 4), Point[2]=(5, 6).</w:t>
      </w:r>
    </w:p>
    <w:p w14:paraId="5B2E6A60">
      <w:pPr>
        <w:pStyle w:val="3"/>
        <w:spacing w:after="80" w:line="276" w:lineRule="auto"/>
        <w:rPr>
          <w:color w:val="auto"/>
        </w:rPr>
      </w:pPr>
      <w:bookmarkStart w:id="197" w:name="_Toc4065"/>
      <w:r>
        <w:rPr>
          <w:color w:val="auto"/>
        </w:rPr>
        <w:t>6. Nhận xét</w:t>
      </w:r>
      <w:bookmarkEnd w:id="197"/>
    </w:p>
    <w:p w14:paraId="6627702D">
      <w:pPr>
        <w:spacing w:after="80" w:line="276" w:lineRule="auto"/>
        <w:rPr>
          <w:color w:val="auto"/>
        </w:rPr>
      </w:pPr>
      <w:r>
        <w:rPr>
          <w:color w:val="auto"/>
        </w:rPr>
        <w:t>Bài áp dụng ArrayList (kiểu không tổng quát) để lưu trữ đối tượng và cách xây dựng Indexer cho phép truy cập phần tử bằng cú pháp mảng a[i].</w:t>
      </w:r>
    </w:p>
    <w:p w14:paraId="3D6E3CC3">
      <w:pPr>
        <w:pStyle w:val="2"/>
        <w:spacing w:after="80" w:line="276" w:lineRule="auto"/>
        <w:rPr>
          <w:color w:val="auto"/>
        </w:rPr>
      </w:pPr>
      <w:bookmarkStart w:id="198" w:name="_Toc7998"/>
      <w:bookmarkStart w:id="199" w:name="_Toc12853"/>
      <w:r>
        <w:rPr>
          <w:color w:val="auto"/>
        </w:rPr>
        <w:t>Bài 2.2. Lớp Personlist</w:t>
      </w:r>
      <w:bookmarkEnd w:id="198"/>
      <w:bookmarkEnd w:id="199"/>
    </w:p>
    <w:p w14:paraId="56501C70">
      <w:pPr>
        <w:pStyle w:val="3"/>
        <w:spacing w:after="80" w:line="276" w:lineRule="auto"/>
        <w:rPr>
          <w:color w:val="auto"/>
        </w:rPr>
      </w:pPr>
      <w:bookmarkStart w:id="200" w:name="_Toc25698"/>
      <w:r>
        <w:rPr>
          <w:color w:val="auto"/>
        </w:rPr>
        <w:t>1. Phát biểu đề bài</w:t>
      </w:r>
      <w:bookmarkEnd w:id="200"/>
    </w:p>
    <w:p w14:paraId="4BA946F8">
      <w:pPr>
        <w:spacing w:after="80" w:line="276" w:lineRule="auto"/>
        <w:rPr>
          <w:color w:val="auto"/>
        </w:rPr>
      </w:pPr>
      <w:r>
        <w:rPr>
          <w:color w:val="auto"/>
        </w:rPr>
        <w:t>Xây dựng lớp PersonList quản lý một danh sách nhiều đối tượng Person, có constructor mặc nhiên, constructor sao chép, phương thức Input, Output, Add và LivingPeople để lọc ra những người còn sống.</w:t>
      </w:r>
    </w:p>
    <w:p w14:paraId="27A3F2B4">
      <w:pPr>
        <w:pStyle w:val="3"/>
        <w:spacing w:after="80" w:line="276" w:lineRule="auto"/>
        <w:rPr>
          <w:color w:val="auto"/>
        </w:rPr>
      </w:pPr>
      <w:bookmarkStart w:id="201" w:name="_Toc26250"/>
      <w:r>
        <w:rPr>
          <w:color w:val="auto"/>
        </w:rPr>
        <w:t>2. Ý tưởng</w:t>
      </w:r>
      <w:bookmarkEnd w:id="201"/>
    </w:p>
    <w:p w14:paraId="6EC31880">
      <w:pPr>
        <w:spacing w:after="80" w:line="276" w:lineRule="auto"/>
        <w:rPr>
          <w:color w:val="auto"/>
        </w:rPr>
      </w:pPr>
      <w:r>
        <w:rPr>
          <w:color w:val="auto"/>
        </w:rPr>
        <w:t>persons là một List&lt;Person&gt;. LivingPeople duyệt qua danh sách persons và đưa những Person có IsLiving() = true vào một PersonList kết quả mới.</w:t>
      </w:r>
    </w:p>
    <w:p w14:paraId="3B32D022">
      <w:pPr>
        <w:pStyle w:val="3"/>
        <w:spacing w:after="80" w:line="276" w:lineRule="auto"/>
        <w:rPr>
          <w:color w:val="auto"/>
        </w:rPr>
      </w:pPr>
      <w:bookmarkStart w:id="202" w:name="_Toc10616"/>
      <w:r>
        <w:rPr>
          <w:color w:val="auto"/>
        </w:rPr>
        <w:t>3. Mã giả</w:t>
      </w:r>
      <w:bookmarkEnd w:id="202"/>
    </w:p>
    <w:p w14:paraId="306A099B">
      <w:pPr>
        <w:spacing w:after="80" w:line="276" w:lineRule="auto"/>
        <w:rPr>
          <w:color w:val="auto"/>
        </w:rPr>
      </w:pPr>
      <w:r>
        <w:rPr>
          <w:color w:val="auto"/>
        </w:rPr>
        <w:t>1   tạo result là PersonList rỗng</w:t>
      </w:r>
    </w:p>
    <w:p w14:paraId="1A0F5856">
      <w:pPr>
        <w:spacing w:after="80" w:line="276" w:lineRule="auto"/>
        <w:rPr>
          <w:color w:val="auto"/>
        </w:rPr>
      </w:pPr>
      <w:r>
        <w:rPr>
          <w:color w:val="auto"/>
        </w:rPr>
        <w:t>2   với mỗi p trong persons</w:t>
      </w:r>
    </w:p>
    <w:p w14:paraId="0711040F">
      <w:pPr>
        <w:spacing w:after="80" w:line="276" w:lineRule="auto"/>
        <w:rPr>
          <w:color w:val="auto"/>
        </w:rPr>
      </w:pPr>
      <w:r>
        <w:rPr>
          <w:color w:val="auto"/>
        </w:rPr>
        <w:t>3       nếu p.IsLiving() thì result.Add(bản sao của p)</w:t>
      </w:r>
    </w:p>
    <w:p w14:paraId="044F6D44">
      <w:pPr>
        <w:spacing w:after="80" w:line="276" w:lineRule="auto"/>
        <w:rPr>
          <w:color w:val="auto"/>
        </w:rPr>
      </w:pPr>
      <w:r>
        <w:rPr>
          <w:color w:val="auto"/>
        </w:rPr>
        <w:t>4   trả về result</w:t>
      </w:r>
    </w:p>
    <w:p w14:paraId="38FDE65E">
      <w:pPr>
        <w:pStyle w:val="3"/>
        <w:spacing w:after="80" w:line="276" w:lineRule="auto"/>
        <w:rPr>
          <w:rFonts w:hint="default"/>
          <w:color w:val="auto"/>
          <w:lang w:val="vi-VN"/>
        </w:rPr>
      </w:pPr>
      <w:bookmarkStart w:id="203" w:name="_Toc2605"/>
      <w:r>
        <w:rPr>
          <w:color w:val="auto"/>
        </w:rPr>
        <w:t xml:space="preserve">4. </w:t>
      </w:r>
      <w:r>
        <w:rPr>
          <w:color w:val="auto"/>
          <w:lang w:val="vi-VN"/>
        </w:rPr>
        <w:t>Chương trình</w:t>
      </w:r>
      <w:bookmarkEnd w:id="203"/>
    </w:p>
    <w:p w14:paraId="340DB580">
      <w:pPr>
        <w:pStyle w:val="166"/>
        <w:shd w:val="clear" w:fill="F1F1F1" w:themeFill="background1" w:themeFillShade="F2"/>
        <w:rPr>
          <w:color w:val="auto"/>
        </w:rPr>
      </w:pPr>
      <w:r>
        <w:rPr>
          <w:color w:val="auto"/>
        </w:rPr>
        <w:t>using System;</w:t>
      </w:r>
    </w:p>
    <w:p w14:paraId="6E191E2E">
      <w:pPr>
        <w:pStyle w:val="166"/>
        <w:shd w:val="clear" w:fill="F1F1F1" w:themeFill="background1" w:themeFillShade="F2"/>
        <w:rPr>
          <w:color w:val="auto"/>
        </w:rPr>
      </w:pPr>
      <w:r>
        <w:rPr>
          <w:color w:val="auto"/>
        </w:rPr>
        <w:t>using System.Collections.Generic;</w:t>
      </w:r>
    </w:p>
    <w:p w14:paraId="71A942E6">
      <w:pPr>
        <w:pStyle w:val="166"/>
        <w:shd w:val="clear" w:fill="F1F1F1" w:themeFill="background1" w:themeFillShade="F2"/>
        <w:rPr>
          <w:color w:val="auto"/>
        </w:rPr>
      </w:pPr>
      <w:r>
        <w:rPr>
          <w:color w:val="auto"/>
        </w:rPr>
        <w:t>class Person</w:t>
      </w:r>
    </w:p>
    <w:p w14:paraId="2DB495B3">
      <w:pPr>
        <w:pStyle w:val="166"/>
        <w:shd w:val="clear" w:fill="F1F1F1" w:themeFill="background1" w:themeFillShade="F2"/>
        <w:rPr>
          <w:color w:val="auto"/>
        </w:rPr>
      </w:pPr>
      <w:r>
        <w:rPr>
          <w:color w:val="auto"/>
        </w:rPr>
        <w:t>{</w:t>
      </w:r>
    </w:p>
    <w:p w14:paraId="2195248A">
      <w:pPr>
        <w:pStyle w:val="166"/>
        <w:shd w:val="clear" w:fill="F1F1F1" w:themeFill="background1" w:themeFillShade="F2"/>
        <w:rPr>
          <w:color w:val="auto"/>
        </w:rPr>
      </w:pPr>
      <w:r>
        <w:rPr>
          <w:color w:val="auto"/>
        </w:rPr>
        <w:t xml:space="preserve">    private int id,yob,yod; private string name;</w:t>
      </w:r>
    </w:p>
    <w:p w14:paraId="3C416B70">
      <w:pPr>
        <w:pStyle w:val="166"/>
        <w:shd w:val="clear" w:fill="F1F1F1" w:themeFill="background1" w:themeFillShade="F2"/>
        <w:rPr>
          <w:color w:val="auto"/>
        </w:rPr>
      </w:pPr>
      <w:r>
        <w:rPr>
          <w:color w:val="auto"/>
        </w:rPr>
        <w:t xml:space="preserve">    public Person(){id=0;yob=0;yod=0;name="";}</w:t>
      </w:r>
    </w:p>
    <w:p w14:paraId="1A3F5BFB">
      <w:pPr>
        <w:pStyle w:val="166"/>
        <w:shd w:val="clear" w:fill="F1F1F1" w:themeFill="background1" w:themeFillShade="F2"/>
        <w:rPr>
          <w:color w:val="auto"/>
        </w:rPr>
      </w:pPr>
      <w:r>
        <w:rPr>
          <w:color w:val="auto"/>
        </w:rPr>
        <w:t xml:space="preserve">    public Person(Person p){id=p.id;yob=p.yob;yod=p.yod;name=p.name;}</w:t>
      </w:r>
    </w:p>
    <w:p w14:paraId="10AFCA16">
      <w:pPr>
        <w:pStyle w:val="166"/>
        <w:shd w:val="clear" w:fill="F1F1F1" w:themeFill="background1" w:themeFillShade="F2"/>
        <w:rPr>
          <w:color w:val="auto"/>
        </w:rPr>
      </w:pPr>
      <w:r>
        <w:rPr>
          <w:color w:val="auto"/>
        </w:rPr>
        <w:t xml:space="preserve">    public bool IsLiving(){return yod==0;}</w:t>
      </w:r>
    </w:p>
    <w:p w14:paraId="35FD795A">
      <w:pPr>
        <w:pStyle w:val="166"/>
        <w:shd w:val="clear" w:fill="F1F1F1" w:themeFill="background1" w:themeFillShade="F2"/>
        <w:rPr>
          <w:color w:val="auto"/>
        </w:rPr>
      </w:pPr>
      <w:r>
        <w:rPr>
          <w:color w:val="auto"/>
        </w:rPr>
        <w:t xml:space="preserve">    public void Input()</w:t>
      </w:r>
    </w:p>
    <w:p w14:paraId="5B28AFF8">
      <w:pPr>
        <w:pStyle w:val="166"/>
        <w:shd w:val="clear" w:fill="F1F1F1" w:themeFill="background1" w:themeFillShade="F2"/>
        <w:rPr>
          <w:color w:val="auto"/>
        </w:rPr>
      </w:pPr>
      <w:r>
        <w:rPr>
          <w:color w:val="auto"/>
        </w:rPr>
        <w:t xml:space="preserve">    {</w:t>
      </w:r>
    </w:p>
    <w:p w14:paraId="0672F737">
      <w:pPr>
        <w:pStyle w:val="166"/>
        <w:shd w:val="clear" w:fill="F1F1F1" w:themeFill="background1" w:themeFillShade="F2"/>
        <w:rPr>
          <w:color w:val="auto"/>
        </w:rPr>
      </w:pPr>
      <w:r>
        <w:rPr>
          <w:color w:val="auto"/>
        </w:rPr>
        <w:t xml:space="preserve">        Console.Write("ID: ");id=int.Parse(Console.ReadLine()??"0");</w:t>
      </w:r>
    </w:p>
    <w:p w14:paraId="4D43199E">
      <w:pPr>
        <w:pStyle w:val="166"/>
        <w:shd w:val="clear" w:fill="F1F1F1" w:themeFill="background1" w:themeFillShade="F2"/>
        <w:rPr>
          <w:color w:val="auto"/>
        </w:rPr>
      </w:pPr>
      <w:r>
        <w:rPr>
          <w:color w:val="auto"/>
        </w:rPr>
        <w:t xml:space="preserve">        Console.Write("Name: ");name=Console.ReadLine()??"";</w:t>
      </w:r>
    </w:p>
    <w:p w14:paraId="7A875642">
      <w:pPr>
        <w:pStyle w:val="166"/>
        <w:shd w:val="clear" w:fill="F1F1F1" w:themeFill="background1" w:themeFillShade="F2"/>
        <w:rPr>
          <w:color w:val="auto"/>
        </w:rPr>
      </w:pPr>
      <w:r>
        <w:rPr>
          <w:color w:val="auto"/>
        </w:rPr>
        <w:t xml:space="preserve">        Console.Write("YOB: ");yob=int.Parse(Console.ReadLine()??"0");</w:t>
      </w:r>
    </w:p>
    <w:p w14:paraId="36666B01">
      <w:pPr>
        <w:pStyle w:val="166"/>
        <w:shd w:val="clear" w:fill="F1F1F1" w:themeFill="background1" w:themeFillShade="F2"/>
        <w:rPr>
          <w:color w:val="auto"/>
        </w:rPr>
      </w:pPr>
      <w:r>
        <w:rPr>
          <w:color w:val="auto"/>
        </w:rPr>
        <w:t xml:space="preserve">        Console.Write("YOD (0 neu con song): ");yod=int.Parse(Console.ReadLine()??"0");</w:t>
      </w:r>
    </w:p>
    <w:p w14:paraId="72FB0BEB">
      <w:pPr>
        <w:pStyle w:val="166"/>
        <w:shd w:val="clear" w:fill="F1F1F1" w:themeFill="background1" w:themeFillShade="F2"/>
        <w:rPr>
          <w:color w:val="auto"/>
        </w:rPr>
      </w:pPr>
      <w:r>
        <w:rPr>
          <w:color w:val="auto"/>
        </w:rPr>
        <w:t xml:space="preserve">    }</w:t>
      </w:r>
    </w:p>
    <w:p w14:paraId="1406F169">
      <w:pPr>
        <w:pStyle w:val="166"/>
        <w:shd w:val="clear" w:fill="F1F1F1" w:themeFill="background1" w:themeFillShade="F2"/>
        <w:rPr>
          <w:color w:val="auto"/>
        </w:rPr>
      </w:pPr>
      <w:r>
        <w:rPr>
          <w:color w:val="auto"/>
        </w:rPr>
        <w:t xml:space="preserve">    public void Output(){Console.WriteLine("{0} - {1} - {2} - {3}",id,name,yob,yod);}</w:t>
      </w:r>
    </w:p>
    <w:p w14:paraId="11D0AA41">
      <w:pPr>
        <w:pStyle w:val="166"/>
        <w:shd w:val="clear" w:fill="F1F1F1" w:themeFill="background1" w:themeFillShade="F2"/>
        <w:rPr>
          <w:color w:val="auto"/>
        </w:rPr>
      </w:pPr>
      <w:r>
        <w:rPr>
          <w:color w:val="auto"/>
        </w:rPr>
        <w:t>}</w:t>
      </w:r>
    </w:p>
    <w:p w14:paraId="02C2C4C2">
      <w:pPr>
        <w:pStyle w:val="166"/>
        <w:shd w:val="clear" w:fill="F1F1F1" w:themeFill="background1" w:themeFillShade="F2"/>
        <w:rPr>
          <w:color w:val="auto"/>
        </w:rPr>
      </w:pPr>
      <w:r>
        <w:rPr>
          <w:color w:val="auto"/>
        </w:rPr>
        <w:t>class PersonList</w:t>
      </w:r>
    </w:p>
    <w:p w14:paraId="3531801D">
      <w:pPr>
        <w:pStyle w:val="166"/>
        <w:shd w:val="clear" w:fill="F1F1F1" w:themeFill="background1" w:themeFillShade="F2"/>
        <w:rPr>
          <w:color w:val="auto"/>
        </w:rPr>
      </w:pPr>
      <w:r>
        <w:rPr>
          <w:color w:val="auto"/>
        </w:rPr>
        <w:t>{</w:t>
      </w:r>
    </w:p>
    <w:p w14:paraId="4DD7AADC">
      <w:pPr>
        <w:pStyle w:val="166"/>
        <w:shd w:val="clear" w:fill="F1F1F1" w:themeFill="background1" w:themeFillShade="F2"/>
        <w:rPr>
          <w:color w:val="auto"/>
        </w:rPr>
      </w:pPr>
      <w:r>
        <w:rPr>
          <w:color w:val="auto"/>
        </w:rPr>
        <w:t xml:space="preserve">    private List&lt;Person&gt; persons;</w:t>
      </w:r>
    </w:p>
    <w:p w14:paraId="2399CECA">
      <w:pPr>
        <w:pStyle w:val="166"/>
        <w:shd w:val="clear" w:fill="F1F1F1" w:themeFill="background1" w:themeFillShade="F2"/>
        <w:rPr>
          <w:color w:val="auto"/>
        </w:rPr>
      </w:pPr>
      <w:r>
        <w:rPr>
          <w:color w:val="auto"/>
        </w:rPr>
        <w:t xml:space="preserve">    public PersonList(){persons=new List&lt;Person&gt;();}</w:t>
      </w:r>
    </w:p>
    <w:p w14:paraId="23B45B6C">
      <w:pPr>
        <w:pStyle w:val="166"/>
        <w:shd w:val="clear" w:fill="F1F1F1" w:themeFill="background1" w:themeFillShade="F2"/>
        <w:rPr>
          <w:color w:val="auto"/>
        </w:rPr>
      </w:pPr>
      <w:r>
        <w:rPr>
          <w:color w:val="auto"/>
        </w:rPr>
        <w:t xml:space="preserve">    public PersonList(PersonList other)</w:t>
      </w:r>
    </w:p>
    <w:p w14:paraId="764AF8E1">
      <w:pPr>
        <w:pStyle w:val="166"/>
        <w:shd w:val="clear" w:fill="F1F1F1" w:themeFill="background1" w:themeFillShade="F2"/>
        <w:rPr>
          <w:color w:val="auto"/>
        </w:rPr>
      </w:pPr>
      <w:r>
        <w:rPr>
          <w:color w:val="auto"/>
        </w:rPr>
        <w:t xml:space="preserve">    {</w:t>
      </w:r>
    </w:p>
    <w:p w14:paraId="3DD39B83">
      <w:pPr>
        <w:pStyle w:val="166"/>
        <w:shd w:val="clear" w:fill="F1F1F1" w:themeFill="background1" w:themeFillShade="F2"/>
        <w:rPr>
          <w:color w:val="auto"/>
        </w:rPr>
      </w:pPr>
      <w:r>
        <w:rPr>
          <w:color w:val="auto"/>
        </w:rPr>
        <w:t xml:space="preserve">        persons=new List&lt;Person&gt;();</w:t>
      </w:r>
    </w:p>
    <w:p w14:paraId="05AA70F9">
      <w:pPr>
        <w:pStyle w:val="166"/>
        <w:shd w:val="clear" w:fill="F1F1F1" w:themeFill="background1" w:themeFillShade="F2"/>
        <w:rPr>
          <w:color w:val="auto"/>
        </w:rPr>
      </w:pPr>
      <w:r>
        <w:rPr>
          <w:color w:val="auto"/>
        </w:rPr>
        <w:t xml:space="preserve">        foreach(Person p in other.persons)persons.Add(new Person(p));</w:t>
      </w:r>
    </w:p>
    <w:p w14:paraId="208799FE">
      <w:pPr>
        <w:pStyle w:val="166"/>
        <w:shd w:val="clear" w:fill="F1F1F1" w:themeFill="background1" w:themeFillShade="F2"/>
        <w:rPr>
          <w:color w:val="auto"/>
        </w:rPr>
      </w:pPr>
      <w:r>
        <w:rPr>
          <w:color w:val="auto"/>
        </w:rPr>
        <w:t xml:space="preserve">    }</w:t>
      </w:r>
    </w:p>
    <w:p w14:paraId="21B6D36B">
      <w:pPr>
        <w:pStyle w:val="166"/>
        <w:shd w:val="clear" w:fill="F1F1F1" w:themeFill="background1" w:themeFillShade="F2"/>
        <w:rPr>
          <w:color w:val="auto"/>
        </w:rPr>
      </w:pPr>
      <w:r>
        <w:rPr>
          <w:color w:val="auto"/>
        </w:rPr>
        <w:t xml:space="preserve">    public void Add(Person p){persons.Add(p);}</w:t>
      </w:r>
    </w:p>
    <w:p w14:paraId="4245F18C">
      <w:pPr>
        <w:pStyle w:val="166"/>
        <w:shd w:val="clear" w:fill="F1F1F1" w:themeFill="background1" w:themeFillShade="F2"/>
        <w:rPr>
          <w:color w:val="auto"/>
        </w:rPr>
      </w:pPr>
      <w:r>
        <w:rPr>
          <w:color w:val="auto"/>
        </w:rPr>
        <w:t xml:space="preserve">    public void Input()</w:t>
      </w:r>
    </w:p>
    <w:p w14:paraId="68ECF5A8">
      <w:pPr>
        <w:pStyle w:val="166"/>
        <w:shd w:val="clear" w:fill="F1F1F1" w:themeFill="background1" w:themeFillShade="F2"/>
        <w:rPr>
          <w:color w:val="auto"/>
        </w:rPr>
      </w:pPr>
      <w:r>
        <w:rPr>
          <w:color w:val="auto"/>
        </w:rPr>
        <w:t xml:space="preserve">    {</w:t>
      </w:r>
    </w:p>
    <w:p w14:paraId="26F49D39">
      <w:pPr>
        <w:pStyle w:val="166"/>
        <w:shd w:val="clear" w:fill="F1F1F1" w:themeFill="background1" w:themeFillShade="F2"/>
        <w:rPr>
          <w:color w:val="auto"/>
        </w:rPr>
      </w:pPr>
      <w:r>
        <w:rPr>
          <w:color w:val="auto"/>
        </w:rPr>
        <w:t xml:space="preserve">        Console.Write("Nhap so nguoi: ");int n=int.Parse(Console.ReadLine()??"0");</w:t>
      </w:r>
    </w:p>
    <w:p w14:paraId="0EE01672">
      <w:pPr>
        <w:pStyle w:val="166"/>
        <w:shd w:val="clear" w:fill="F1F1F1" w:themeFill="background1" w:themeFillShade="F2"/>
        <w:rPr>
          <w:color w:val="auto"/>
        </w:rPr>
      </w:pPr>
      <w:r>
        <w:rPr>
          <w:color w:val="auto"/>
        </w:rPr>
        <w:t xml:space="preserve">        for(int i=0;i&lt;n;i++){Person p=new Person();p.Input();Add(p);}</w:t>
      </w:r>
    </w:p>
    <w:p w14:paraId="2CDD944A">
      <w:pPr>
        <w:pStyle w:val="166"/>
        <w:shd w:val="clear" w:fill="F1F1F1" w:themeFill="background1" w:themeFillShade="F2"/>
        <w:rPr>
          <w:color w:val="auto"/>
        </w:rPr>
      </w:pPr>
      <w:r>
        <w:rPr>
          <w:color w:val="auto"/>
        </w:rPr>
        <w:t xml:space="preserve">    }</w:t>
      </w:r>
    </w:p>
    <w:p w14:paraId="2FD80164">
      <w:pPr>
        <w:pStyle w:val="166"/>
        <w:shd w:val="clear" w:fill="F1F1F1" w:themeFill="background1" w:themeFillShade="F2"/>
        <w:rPr>
          <w:color w:val="auto"/>
        </w:rPr>
      </w:pPr>
      <w:r>
        <w:rPr>
          <w:color w:val="auto"/>
        </w:rPr>
        <w:t xml:space="preserve">    public void Output(){foreach(Person p in persons)p.Output();}</w:t>
      </w:r>
    </w:p>
    <w:p w14:paraId="147BCB8E">
      <w:pPr>
        <w:pStyle w:val="166"/>
        <w:shd w:val="clear" w:fill="F1F1F1" w:themeFill="background1" w:themeFillShade="F2"/>
        <w:rPr>
          <w:color w:val="auto"/>
        </w:rPr>
      </w:pPr>
      <w:r>
        <w:rPr>
          <w:color w:val="auto"/>
        </w:rPr>
        <w:t xml:space="preserve">    public PersonList LivingPeople()</w:t>
      </w:r>
    </w:p>
    <w:p w14:paraId="1C3B5D70">
      <w:pPr>
        <w:pStyle w:val="166"/>
        <w:shd w:val="clear" w:fill="F1F1F1" w:themeFill="background1" w:themeFillShade="F2"/>
        <w:rPr>
          <w:color w:val="auto"/>
        </w:rPr>
      </w:pPr>
      <w:r>
        <w:rPr>
          <w:color w:val="auto"/>
        </w:rPr>
        <w:t xml:space="preserve">    {</w:t>
      </w:r>
    </w:p>
    <w:p w14:paraId="0CFA2B5D">
      <w:pPr>
        <w:pStyle w:val="166"/>
        <w:shd w:val="clear" w:fill="F1F1F1" w:themeFill="background1" w:themeFillShade="F2"/>
        <w:rPr>
          <w:color w:val="auto"/>
        </w:rPr>
      </w:pPr>
      <w:r>
        <w:rPr>
          <w:color w:val="auto"/>
        </w:rPr>
        <w:t xml:space="preserve">        PersonList kq=new PersonList();</w:t>
      </w:r>
    </w:p>
    <w:p w14:paraId="2FAE36B8">
      <w:pPr>
        <w:pStyle w:val="166"/>
        <w:shd w:val="clear" w:fill="F1F1F1" w:themeFill="background1" w:themeFillShade="F2"/>
        <w:rPr>
          <w:color w:val="auto"/>
        </w:rPr>
      </w:pPr>
      <w:r>
        <w:rPr>
          <w:color w:val="auto"/>
        </w:rPr>
        <w:t xml:space="preserve">        foreach(Person p in persons)if(p.IsLiving())kq.Add(new Person(p));</w:t>
      </w:r>
    </w:p>
    <w:p w14:paraId="3CB42D94">
      <w:pPr>
        <w:pStyle w:val="166"/>
        <w:shd w:val="clear" w:fill="F1F1F1" w:themeFill="background1" w:themeFillShade="F2"/>
        <w:rPr>
          <w:color w:val="auto"/>
        </w:rPr>
      </w:pPr>
      <w:r>
        <w:rPr>
          <w:color w:val="auto"/>
        </w:rPr>
        <w:t xml:space="preserve">        return kq;</w:t>
      </w:r>
    </w:p>
    <w:p w14:paraId="1A46DE2F">
      <w:pPr>
        <w:pStyle w:val="166"/>
        <w:shd w:val="clear" w:fill="F1F1F1" w:themeFill="background1" w:themeFillShade="F2"/>
        <w:rPr>
          <w:color w:val="auto"/>
        </w:rPr>
      </w:pPr>
      <w:r>
        <w:rPr>
          <w:color w:val="auto"/>
        </w:rPr>
        <w:t xml:space="preserve">    }</w:t>
      </w:r>
    </w:p>
    <w:p w14:paraId="1A14CACA">
      <w:pPr>
        <w:pStyle w:val="166"/>
        <w:shd w:val="clear" w:fill="F1F1F1" w:themeFill="background1" w:themeFillShade="F2"/>
        <w:rPr>
          <w:color w:val="auto"/>
        </w:rPr>
      </w:pPr>
      <w:r>
        <w:rPr>
          <w:color w:val="auto"/>
        </w:rPr>
        <w:t>}</w:t>
      </w:r>
    </w:p>
    <w:p w14:paraId="1FAD617C">
      <w:pPr>
        <w:pStyle w:val="166"/>
        <w:shd w:val="clear" w:fill="F1F1F1" w:themeFill="background1" w:themeFillShade="F2"/>
        <w:rPr>
          <w:color w:val="auto"/>
        </w:rPr>
      </w:pPr>
      <w:r>
        <w:rPr>
          <w:color w:val="auto"/>
        </w:rPr>
        <w:t>class Bai2_2_PersonList</w:t>
      </w:r>
    </w:p>
    <w:p w14:paraId="22515311">
      <w:pPr>
        <w:pStyle w:val="166"/>
        <w:shd w:val="clear" w:fill="F1F1F1" w:themeFill="background1" w:themeFillShade="F2"/>
        <w:rPr>
          <w:color w:val="auto"/>
        </w:rPr>
      </w:pPr>
      <w:r>
        <w:rPr>
          <w:color w:val="auto"/>
        </w:rPr>
        <w:t>{</w:t>
      </w:r>
    </w:p>
    <w:p w14:paraId="006122DF">
      <w:pPr>
        <w:pStyle w:val="166"/>
        <w:shd w:val="clear" w:fill="F1F1F1" w:themeFill="background1" w:themeFillShade="F2"/>
        <w:rPr>
          <w:color w:val="auto"/>
        </w:rPr>
      </w:pPr>
      <w:r>
        <w:rPr>
          <w:color w:val="auto"/>
        </w:rPr>
        <w:t xml:space="preserve">    static void Main(string[] args)</w:t>
      </w:r>
    </w:p>
    <w:p w14:paraId="4BA448C1">
      <w:pPr>
        <w:pStyle w:val="166"/>
        <w:shd w:val="clear" w:fill="F1F1F1" w:themeFill="background1" w:themeFillShade="F2"/>
        <w:rPr>
          <w:color w:val="auto"/>
        </w:rPr>
      </w:pPr>
      <w:r>
        <w:rPr>
          <w:color w:val="auto"/>
        </w:rPr>
        <w:t xml:space="preserve">    {</w:t>
      </w:r>
    </w:p>
    <w:p w14:paraId="7A0BC7B9">
      <w:pPr>
        <w:pStyle w:val="166"/>
        <w:shd w:val="clear" w:fill="F1F1F1" w:themeFill="background1" w:themeFillShade="F2"/>
        <w:rPr>
          <w:color w:val="auto"/>
        </w:rPr>
      </w:pPr>
      <w:r>
        <w:rPr>
          <w:color w:val="auto"/>
        </w:rPr>
        <w:t xml:space="preserve">        PersonList ds=new PersonList();ds.Input();</w:t>
      </w:r>
    </w:p>
    <w:p w14:paraId="2C8A9B7A">
      <w:pPr>
        <w:pStyle w:val="166"/>
        <w:shd w:val="clear" w:fill="F1F1F1" w:themeFill="background1" w:themeFillShade="F2"/>
        <w:rPr>
          <w:color w:val="auto"/>
        </w:rPr>
      </w:pPr>
      <w:r>
        <w:rPr>
          <w:color w:val="auto"/>
        </w:rPr>
        <w:t xml:space="preserve">        Console.WriteLine("Danh sach:");ds.Output();</w:t>
      </w:r>
    </w:p>
    <w:p w14:paraId="1259C5DC">
      <w:pPr>
        <w:pStyle w:val="166"/>
        <w:shd w:val="clear" w:fill="F1F1F1" w:themeFill="background1" w:themeFillShade="F2"/>
        <w:rPr>
          <w:color w:val="auto"/>
        </w:rPr>
      </w:pPr>
      <w:r>
        <w:rPr>
          <w:color w:val="auto"/>
        </w:rPr>
        <w:t xml:space="preserve">        Console.WriteLine("Nguoi con song:");ds.LivingPeople().Output();</w:t>
      </w:r>
    </w:p>
    <w:p w14:paraId="41BFA08B">
      <w:pPr>
        <w:pStyle w:val="166"/>
        <w:shd w:val="clear" w:fill="F1F1F1" w:themeFill="background1" w:themeFillShade="F2"/>
        <w:rPr>
          <w:color w:val="auto"/>
        </w:rPr>
      </w:pPr>
      <w:r>
        <w:rPr>
          <w:color w:val="auto"/>
        </w:rPr>
        <w:t xml:space="preserve">    }</w:t>
      </w:r>
    </w:p>
    <w:p w14:paraId="6BD5E5E6">
      <w:pPr>
        <w:pStyle w:val="166"/>
        <w:shd w:val="clear" w:fill="F1F1F1" w:themeFill="background1" w:themeFillShade="F2"/>
        <w:rPr>
          <w:color w:val="auto"/>
        </w:rPr>
      </w:pPr>
      <w:r>
        <w:rPr>
          <w:color w:val="auto"/>
        </w:rPr>
        <w:t>}</w:t>
      </w:r>
    </w:p>
    <w:p w14:paraId="40F0DC94">
      <w:pPr>
        <w:pStyle w:val="3"/>
        <w:spacing w:after="80" w:line="276" w:lineRule="auto"/>
        <w:rPr>
          <w:rFonts w:hint="default"/>
          <w:color w:val="auto"/>
          <w:lang w:val="vi-VN"/>
        </w:rPr>
      </w:pPr>
      <w:bookmarkStart w:id="204" w:name="_Toc6785"/>
      <w:r>
        <w:rPr>
          <w:color w:val="auto"/>
        </w:rPr>
        <w:t xml:space="preserve">5. </w:t>
      </w:r>
      <w:r>
        <w:rPr>
          <w:color w:val="auto"/>
          <w:lang w:val="vi-VN"/>
        </w:rPr>
        <w:t>Kết quả</w:t>
      </w:r>
      <w:bookmarkEnd w:id="204"/>
    </w:p>
    <w:p w14:paraId="003D5C89">
      <w:pPr>
        <w:spacing w:after="80" w:line="276" w:lineRule="auto"/>
        <w:rPr>
          <w:color w:val="auto"/>
        </w:rPr>
      </w:pPr>
      <w:r>
        <w:rPr>
          <w:color w:val="auto"/>
        </w:rPr>
        <w:t>Ví dụ nhập 3 người, trong đó có 1 người có yod khác 0 (đã mất) → danh sách “Người còn sống” chỉ xuất ra 2 người còn lại.</w:t>
      </w:r>
    </w:p>
    <w:p w14:paraId="5B943DCE">
      <w:pPr>
        <w:pStyle w:val="3"/>
        <w:spacing w:after="80" w:line="276" w:lineRule="auto"/>
        <w:rPr>
          <w:color w:val="auto"/>
        </w:rPr>
      </w:pPr>
      <w:bookmarkStart w:id="205" w:name="_Toc1372"/>
      <w:r>
        <w:rPr>
          <w:color w:val="auto"/>
        </w:rPr>
        <w:t>6. Nhận xét</w:t>
      </w:r>
      <w:bookmarkEnd w:id="205"/>
    </w:p>
    <w:p w14:paraId="69D1569F">
      <w:pPr>
        <w:spacing w:after="80" w:line="276" w:lineRule="auto"/>
        <w:rPr>
          <w:color w:val="auto"/>
        </w:rPr>
      </w:pPr>
      <w:r>
        <w:rPr>
          <w:color w:val="auto"/>
        </w:rPr>
        <w:t>Bài kết hợp List&lt;T&gt; (kiểu tổng quát) với kỹ thuật lọc dữ liệu (LivingPeople) và constructor sao chép ở cấp độ danh sách đối tượng, không chỉ một đối tượng đơn lẻ.</w:t>
      </w:r>
    </w:p>
    <w:p w14:paraId="77CBE5D4">
      <w:pPr>
        <w:spacing w:after="80" w:line="276" w:lineRule="auto"/>
        <w:rPr>
          <w:color w:val="auto"/>
        </w:rPr>
      </w:pPr>
      <w:r>
        <w:rPr>
          <w:color w:val="auto"/>
        </w:rPr>
        <w:br w:type="page"/>
      </w:r>
    </w:p>
    <w:p w14:paraId="0F18E270">
      <w:pPr>
        <w:pStyle w:val="2"/>
        <w:spacing w:after="80" w:line="276" w:lineRule="auto"/>
        <w:rPr>
          <w:color w:val="auto"/>
        </w:rPr>
      </w:pPr>
      <w:bookmarkStart w:id="206" w:name="_Toc1036"/>
      <w:bookmarkStart w:id="207" w:name="_Toc6070"/>
      <w:r>
        <w:rPr>
          <w:color w:val="auto"/>
        </w:rPr>
        <w:t>Bài 2.3. Lớp Đa Thức</w:t>
      </w:r>
      <w:bookmarkEnd w:id="206"/>
      <w:bookmarkEnd w:id="207"/>
    </w:p>
    <w:p w14:paraId="3E96B4EA">
      <w:pPr>
        <w:pStyle w:val="3"/>
        <w:spacing w:after="80" w:line="276" w:lineRule="auto"/>
        <w:rPr>
          <w:color w:val="auto"/>
        </w:rPr>
      </w:pPr>
      <w:bookmarkStart w:id="208" w:name="_Toc13461"/>
      <w:r>
        <w:rPr>
          <w:color w:val="auto"/>
        </w:rPr>
        <w:t>1. Phát biểu đề bài</w:t>
      </w:r>
      <w:bookmarkEnd w:id="208"/>
    </w:p>
    <w:p w14:paraId="29496D63">
      <w:pPr>
        <w:spacing w:after="80" w:line="276" w:lineRule="auto"/>
        <w:rPr>
          <w:color w:val="auto"/>
        </w:rPr>
      </w:pPr>
      <w:r>
        <w:rPr>
          <w:color w:val="auto"/>
        </w:rPr>
        <w:t>Xây dựng lớp Đa thức P(x) = a[0] + a[1]x + ... + a[n]x^n với các hệ số lưu trong mảng. Có constructor theo bậc, Indexer truy cập hệ số, phương thức nhập/xuất và tính giá trị đa thức tại một điểm x.</w:t>
      </w:r>
    </w:p>
    <w:p w14:paraId="3EE057D2">
      <w:pPr>
        <w:pStyle w:val="3"/>
        <w:spacing w:after="80" w:line="276" w:lineRule="auto"/>
        <w:rPr>
          <w:color w:val="auto"/>
        </w:rPr>
      </w:pPr>
      <w:bookmarkStart w:id="209" w:name="_Toc15391"/>
      <w:r>
        <w:rPr>
          <w:color w:val="auto"/>
        </w:rPr>
        <w:t>2. Ý tưởng</w:t>
      </w:r>
      <w:bookmarkEnd w:id="209"/>
    </w:p>
    <w:p w14:paraId="1382EF8B">
      <w:pPr>
        <w:spacing w:after="80" w:line="276" w:lineRule="auto"/>
        <w:rPr>
          <w:color w:val="auto"/>
        </w:rPr>
      </w:pPr>
      <w:r>
        <w:rPr>
          <w:color w:val="auto"/>
        </w:rPr>
        <w:t>Giá trị đa thức tại x được tính bằng tổng Σ(a[i]*x^i) với i chạy từ 0 đến bậc n. Indexer this[i] cho phép truy cập trực tiếp hệ số a[i].</w:t>
      </w:r>
    </w:p>
    <w:p w14:paraId="45C4ADB7">
      <w:pPr>
        <w:pStyle w:val="3"/>
        <w:spacing w:after="80" w:line="276" w:lineRule="auto"/>
        <w:rPr>
          <w:color w:val="auto"/>
        </w:rPr>
      </w:pPr>
      <w:bookmarkStart w:id="210" w:name="_Toc15677"/>
      <w:r>
        <w:rPr>
          <w:color w:val="auto"/>
        </w:rPr>
        <w:t>3. Mã giả</w:t>
      </w:r>
      <w:bookmarkEnd w:id="210"/>
    </w:p>
    <w:p w14:paraId="085B7716">
      <w:pPr>
        <w:spacing w:after="80" w:line="276" w:lineRule="auto"/>
        <w:rPr>
          <w:color w:val="auto"/>
        </w:rPr>
      </w:pPr>
      <w:r>
        <w:rPr>
          <w:color w:val="auto"/>
        </w:rPr>
        <w:t>1   kq ← 0</w:t>
      </w:r>
    </w:p>
    <w:p w14:paraId="31F8B3AE">
      <w:pPr>
        <w:spacing w:after="80" w:line="276" w:lineRule="auto"/>
        <w:rPr>
          <w:color w:val="auto"/>
        </w:rPr>
      </w:pPr>
      <w:r>
        <w:rPr>
          <w:color w:val="auto"/>
        </w:rPr>
        <w:t>2   với i ← 0 đến n</w:t>
      </w:r>
    </w:p>
    <w:p w14:paraId="433363D5">
      <w:pPr>
        <w:spacing w:after="80" w:line="276" w:lineRule="auto"/>
        <w:rPr>
          <w:color w:val="auto"/>
        </w:rPr>
      </w:pPr>
      <w:r>
        <w:rPr>
          <w:color w:val="auto"/>
        </w:rPr>
        <w:t>3       kq ← kq + a[i]*x^i</w:t>
      </w:r>
    </w:p>
    <w:p w14:paraId="31234FB2">
      <w:pPr>
        <w:spacing w:after="80" w:line="276" w:lineRule="auto"/>
        <w:rPr>
          <w:color w:val="auto"/>
        </w:rPr>
      </w:pPr>
      <w:r>
        <w:rPr>
          <w:color w:val="auto"/>
        </w:rPr>
        <w:t>4   trả về kq</w:t>
      </w:r>
    </w:p>
    <w:p w14:paraId="2A994202">
      <w:pPr>
        <w:pStyle w:val="3"/>
        <w:spacing w:after="80" w:line="276" w:lineRule="auto"/>
        <w:rPr>
          <w:rFonts w:hint="default"/>
          <w:color w:val="auto"/>
          <w:lang w:val="vi-VN"/>
        </w:rPr>
      </w:pPr>
      <w:bookmarkStart w:id="211" w:name="_Toc7202"/>
      <w:r>
        <w:rPr>
          <w:color w:val="auto"/>
        </w:rPr>
        <w:t xml:space="preserve">4. </w:t>
      </w:r>
      <w:r>
        <w:rPr>
          <w:color w:val="auto"/>
          <w:lang w:val="vi-VN"/>
        </w:rPr>
        <w:t>Chương trình</w:t>
      </w:r>
      <w:bookmarkEnd w:id="211"/>
    </w:p>
    <w:p w14:paraId="59623D34">
      <w:pPr>
        <w:pStyle w:val="166"/>
        <w:shd w:val="clear" w:fill="F1F1F1" w:themeFill="background1" w:themeFillShade="F2"/>
        <w:rPr>
          <w:color w:val="auto"/>
        </w:rPr>
      </w:pPr>
      <w:r>
        <w:rPr>
          <w:color w:val="auto"/>
        </w:rPr>
        <w:t>using System;</w:t>
      </w:r>
    </w:p>
    <w:p w14:paraId="4C83FFD9">
      <w:pPr>
        <w:pStyle w:val="166"/>
        <w:shd w:val="clear" w:fill="F1F1F1" w:themeFill="background1" w:themeFillShade="F2"/>
        <w:rPr>
          <w:color w:val="auto"/>
        </w:rPr>
      </w:pPr>
      <w:r>
        <w:rPr>
          <w:color w:val="auto"/>
        </w:rPr>
        <w:t>class DaThuc</w:t>
      </w:r>
    </w:p>
    <w:p w14:paraId="2911AA11">
      <w:pPr>
        <w:pStyle w:val="166"/>
        <w:shd w:val="clear" w:fill="F1F1F1" w:themeFill="background1" w:themeFillShade="F2"/>
        <w:rPr>
          <w:color w:val="auto"/>
        </w:rPr>
      </w:pPr>
      <w:r>
        <w:rPr>
          <w:color w:val="auto"/>
        </w:rPr>
        <w:t>{</w:t>
      </w:r>
    </w:p>
    <w:p w14:paraId="7E715BF5">
      <w:pPr>
        <w:pStyle w:val="166"/>
        <w:shd w:val="clear" w:fill="F1F1F1" w:themeFill="background1" w:themeFillShade="F2"/>
        <w:rPr>
          <w:color w:val="auto"/>
        </w:rPr>
      </w:pPr>
      <w:r>
        <w:rPr>
          <w:color w:val="auto"/>
        </w:rPr>
        <w:t xml:space="preserve">    private double[] heSo;</w:t>
      </w:r>
    </w:p>
    <w:p w14:paraId="049E89D7">
      <w:pPr>
        <w:pStyle w:val="166"/>
        <w:shd w:val="clear" w:fill="F1F1F1" w:themeFill="background1" w:themeFillShade="F2"/>
        <w:rPr>
          <w:color w:val="auto"/>
        </w:rPr>
      </w:pPr>
      <w:r>
        <w:rPr>
          <w:color w:val="auto"/>
        </w:rPr>
        <w:t xml:space="preserve">    public DaThuc(){heSo=new double[1];}</w:t>
      </w:r>
    </w:p>
    <w:p w14:paraId="51ADB789">
      <w:pPr>
        <w:pStyle w:val="166"/>
        <w:shd w:val="clear" w:fill="F1F1F1" w:themeFill="background1" w:themeFillShade="F2"/>
        <w:rPr>
          <w:color w:val="auto"/>
        </w:rPr>
      </w:pPr>
      <w:r>
        <w:rPr>
          <w:color w:val="auto"/>
        </w:rPr>
        <w:t xml:space="preserve">    public DaThuc(int n){heSo=new double[n+1];}</w:t>
      </w:r>
    </w:p>
    <w:p w14:paraId="62BA848A">
      <w:pPr>
        <w:pStyle w:val="166"/>
        <w:shd w:val="clear" w:fill="F1F1F1" w:themeFill="background1" w:themeFillShade="F2"/>
        <w:rPr>
          <w:color w:val="auto"/>
        </w:rPr>
      </w:pPr>
      <w:r>
        <w:rPr>
          <w:color w:val="auto"/>
        </w:rPr>
        <w:t xml:space="preserve">    public DaThuc(double[] a){heSo=(double[])a.Clone();}</w:t>
      </w:r>
    </w:p>
    <w:p w14:paraId="76D5F424">
      <w:pPr>
        <w:pStyle w:val="166"/>
        <w:shd w:val="clear" w:fill="F1F1F1" w:themeFill="background1" w:themeFillShade="F2"/>
        <w:rPr>
          <w:color w:val="auto"/>
        </w:rPr>
      </w:pPr>
      <w:r>
        <w:rPr>
          <w:color w:val="auto"/>
        </w:rPr>
        <w:t xml:space="preserve">    public int Bac{get{return heSo.Length-1;}}</w:t>
      </w:r>
    </w:p>
    <w:p w14:paraId="233AE3A0">
      <w:pPr>
        <w:pStyle w:val="166"/>
        <w:shd w:val="clear" w:fill="F1F1F1" w:themeFill="background1" w:themeFillShade="F2"/>
        <w:rPr>
          <w:color w:val="auto"/>
        </w:rPr>
      </w:pPr>
      <w:r>
        <w:rPr>
          <w:color w:val="auto"/>
        </w:rPr>
        <w:t xml:space="preserve">    public double this[int i]{get{return heSo[i];}set{heSo[i]=value;}}</w:t>
      </w:r>
    </w:p>
    <w:p w14:paraId="0C84BA93">
      <w:pPr>
        <w:pStyle w:val="166"/>
        <w:shd w:val="clear" w:fill="F1F1F1" w:themeFill="background1" w:themeFillShade="F2"/>
        <w:rPr>
          <w:color w:val="auto"/>
        </w:rPr>
      </w:pPr>
      <w:r>
        <w:rPr>
          <w:color w:val="auto"/>
        </w:rPr>
        <w:t xml:space="preserve">    public void Input(){for(int i=0;i&lt;heSo.Length;i++){Console.Write("a[{0}] = ",i);heSo[i]=double.Parse(Console.ReadLine()??"0");}}</w:t>
      </w:r>
    </w:p>
    <w:p w14:paraId="6224F835">
      <w:pPr>
        <w:pStyle w:val="166"/>
        <w:shd w:val="clear" w:fill="F1F1F1" w:themeFill="background1" w:themeFillShade="F2"/>
        <w:rPr>
          <w:color w:val="auto"/>
        </w:rPr>
      </w:pPr>
      <w:r>
        <w:rPr>
          <w:color w:val="auto"/>
        </w:rPr>
        <w:t xml:space="preserve">    public void Output(){for(int i=Bac;i&gt;=0;i--){if(i&lt;Bac)Console.Write(" + ");Console.Write("{0}x^{1}",heSo[i],i);}Console.WriteLine();}</w:t>
      </w:r>
    </w:p>
    <w:p w14:paraId="14B6E0F5">
      <w:pPr>
        <w:pStyle w:val="166"/>
        <w:shd w:val="clear" w:fill="F1F1F1" w:themeFill="background1" w:themeFillShade="F2"/>
        <w:rPr>
          <w:color w:val="auto"/>
        </w:rPr>
      </w:pPr>
      <w:r>
        <w:rPr>
          <w:color w:val="auto"/>
        </w:rPr>
        <w:t xml:space="preserve">    public double GiaTri(double x){double kq=0;for(int i=0;i&lt;heSo.Length;i++)kq+=heSo[i]*Math.Pow(x,i);return kq;}</w:t>
      </w:r>
    </w:p>
    <w:p w14:paraId="4B014FEA">
      <w:pPr>
        <w:pStyle w:val="166"/>
        <w:shd w:val="clear" w:fill="F1F1F1" w:themeFill="background1" w:themeFillShade="F2"/>
        <w:rPr>
          <w:color w:val="auto"/>
        </w:rPr>
      </w:pPr>
      <w:r>
        <w:rPr>
          <w:color w:val="auto"/>
        </w:rPr>
        <w:t>}</w:t>
      </w:r>
    </w:p>
    <w:p w14:paraId="1A69C14F">
      <w:pPr>
        <w:pStyle w:val="166"/>
        <w:shd w:val="clear" w:fill="F1F1F1" w:themeFill="background1" w:themeFillShade="F2"/>
        <w:rPr>
          <w:color w:val="auto"/>
        </w:rPr>
      </w:pPr>
      <w:r>
        <w:rPr>
          <w:color w:val="auto"/>
        </w:rPr>
        <w:t>class Bai2_3_DaThuc</w:t>
      </w:r>
    </w:p>
    <w:p w14:paraId="04E98C32">
      <w:pPr>
        <w:pStyle w:val="166"/>
        <w:shd w:val="clear" w:fill="F1F1F1" w:themeFill="background1" w:themeFillShade="F2"/>
        <w:rPr>
          <w:color w:val="auto"/>
        </w:rPr>
      </w:pPr>
      <w:r>
        <w:rPr>
          <w:color w:val="auto"/>
        </w:rPr>
        <w:t>{</w:t>
      </w:r>
    </w:p>
    <w:p w14:paraId="2947473D">
      <w:pPr>
        <w:pStyle w:val="166"/>
        <w:shd w:val="clear" w:fill="F1F1F1" w:themeFill="background1" w:themeFillShade="F2"/>
        <w:rPr>
          <w:color w:val="auto"/>
        </w:rPr>
      </w:pPr>
      <w:r>
        <w:rPr>
          <w:color w:val="auto"/>
        </w:rPr>
        <w:t xml:space="preserve">    static void Main(string[] args)</w:t>
      </w:r>
    </w:p>
    <w:p w14:paraId="2342BF56">
      <w:pPr>
        <w:pStyle w:val="166"/>
        <w:shd w:val="clear" w:fill="F1F1F1" w:themeFill="background1" w:themeFillShade="F2"/>
        <w:rPr>
          <w:color w:val="auto"/>
        </w:rPr>
      </w:pPr>
      <w:r>
        <w:rPr>
          <w:color w:val="auto"/>
        </w:rPr>
        <w:t xml:space="preserve">    {</w:t>
      </w:r>
    </w:p>
    <w:p w14:paraId="7A31AB0B">
      <w:pPr>
        <w:pStyle w:val="166"/>
        <w:shd w:val="clear" w:fill="F1F1F1" w:themeFill="background1" w:themeFillShade="F2"/>
        <w:rPr>
          <w:color w:val="auto"/>
        </w:rPr>
      </w:pPr>
      <w:r>
        <w:rPr>
          <w:color w:val="auto"/>
        </w:rPr>
        <w:t xml:space="preserve">        Console.Write("Nhap bac n: ");int n=int.Parse(Console.ReadLine()??"0");</w:t>
      </w:r>
    </w:p>
    <w:p w14:paraId="4E232C6E">
      <w:pPr>
        <w:pStyle w:val="166"/>
        <w:shd w:val="clear" w:fill="F1F1F1" w:themeFill="background1" w:themeFillShade="F2"/>
        <w:rPr>
          <w:color w:val="auto"/>
        </w:rPr>
      </w:pPr>
      <w:r>
        <w:rPr>
          <w:color w:val="auto"/>
        </w:rPr>
        <w:t xml:space="preserve">        DaThuc p=new DaThuc(n);p.Input();Console.Write("P(x) = ");p.Output();</w:t>
      </w:r>
    </w:p>
    <w:p w14:paraId="0C569DBA">
      <w:pPr>
        <w:pStyle w:val="166"/>
        <w:shd w:val="clear" w:fill="F1F1F1" w:themeFill="background1" w:themeFillShade="F2"/>
        <w:rPr>
          <w:color w:val="auto"/>
        </w:rPr>
      </w:pPr>
      <w:r>
        <w:rPr>
          <w:color w:val="auto"/>
        </w:rPr>
        <w:t xml:space="preserve">        Console.Write("Nhap x: ");double x=double.Parse(Console.ReadLine()??"0");</w:t>
      </w:r>
    </w:p>
    <w:p w14:paraId="47AA12A0">
      <w:pPr>
        <w:pStyle w:val="166"/>
        <w:shd w:val="clear" w:fill="F1F1F1" w:themeFill="background1" w:themeFillShade="F2"/>
        <w:rPr>
          <w:color w:val="auto"/>
        </w:rPr>
      </w:pPr>
      <w:r>
        <w:rPr>
          <w:color w:val="auto"/>
        </w:rPr>
        <w:t xml:space="preserve">        Console.WriteLine("P({0}) = {1}",x,p.GiaTri(x));</w:t>
      </w:r>
    </w:p>
    <w:p w14:paraId="288A9028">
      <w:pPr>
        <w:pStyle w:val="166"/>
        <w:shd w:val="clear" w:fill="F1F1F1" w:themeFill="background1" w:themeFillShade="F2"/>
        <w:rPr>
          <w:color w:val="auto"/>
        </w:rPr>
      </w:pPr>
      <w:r>
        <w:rPr>
          <w:color w:val="auto"/>
        </w:rPr>
        <w:t xml:space="preserve">    }</w:t>
      </w:r>
    </w:p>
    <w:p w14:paraId="3D3879FB">
      <w:pPr>
        <w:pStyle w:val="166"/>
        <w:shd w:val="clear" w:fill="F1F1F1" w:themeFill="background1" w:themeFillShade="F2"/>
        <w:rPr>
          <w:color w:val="auto"/>
        </w:rPr>
      </w:pPr>
      <w:r>
        <w:rPr>
          <w:color w:val="auto"/>
        </w:rPr>
        <w:t>}</w:t>
      </w:r>
    </w:p>
    <w:p w14:paraId="7B834F83">
      <w:pPr>
        <w:pStyle w:val="3"/>
        <w:spacing w:after="80" w:line="276" w:lineRule="auto"/>
        <w:rPr>
          <w:rFonts w:hint="default"/>
          <w:color w:val="auto"/>
          <w:lang w:val="vi-VN"/>
        </w:rPr>
      </w:pPr>
      <w:bookmarkStart w:id="212" w:name="_Toc7274"/>
      <w:r>
        <w:rPr>
          <w:color w:val="auto"/>
        </w:rPr>
        <w:t xml:space="preserve">5. </w:t>
      </w:r>
      <w:r>
        <w:rPr>
          <w:color w:val="auto"/>
          <w:lang w:val="vi-VN"/>
        </w:rPr>
        <w:t>Kết quả</w:t>
      </w:r>
      <w:bookmarkEnd w:id="212"/>
    </w:p>
    <w:p w14:paraId="066EDD67">
      <w:pPr>
        <w:spacing w:after="80" w:line="276" w:lineRule="auto"/>
        <w:rPr>
          <w:color w:val="auto"/>
        </w:rPr>
      </w:pPr>
      <w:r>
        <w:rPr>
          <w:color w:val="auto"/>
        </w:rPr>
        <w:t>Ví dụ nhập bậc n = 2 với hệ số a[0]=1, a[1]=2, a[2]=3 → P(x) = 3x^2 + 2x^1 + 1x^0; tại x = 2, P(2) = 17.</w:t>
      </w:r>
    </w:p>
    <w:p w14:paraId="16EC0D41">
      <w:pPr>
        <w:pStyle w:val="3"/>
        <w:spacing w:after="80" w:line="276" w:lineRule="auto"/>
        <w:rPr>
          <w:color w:val="auto"/>
        </w:rPr>
      </w:pPr>
      <w:bookmarkStart w:id="213" w:name="_Toc14745"/>
      <w:r>
        <w:rPr>
          <w:color w:val="auto"/>
        </w:rPr>
        <w:t>6. Nhận xét</w:t>
      </w:r>
      <w:bookmarkEnd w:id="213"/>
    </w:p>
    <w:p w14:paraId="6A9E98E1">
      <w:pPr>
        <w:spacing w:after="80" w:line="276" w:lineRule="auto"/>
        <w:rPr>
          <w:color w:val="auto"/>
        </w:rPr>
      </w:pPr>
      <w:r>
        <w:rPr>
          <w:color w:val="auto"/>
        </w:rPr>
        <w:t>Bài minh họa cách biểu diễn đa thức bằng mảng hệ số và dùng Indexer để thao tác trên từng hệ số như một mảng thông thường.</w:t>
      </w:r>
    </w:p>
    <w:p w14:paraId="2A3B5BDB">
      <w:pPr>
        <w:pStyle w:val="2"/>
        <w:spacing w:after="80" w:line="276" w:lineRule="auto"/>
        <w:rPr>
          <w:color w:val="auto"/>
        </w:rPr>
      </w:pPr>
      <w:bookmarkStart w:id="214" w:name="_Toc26920"/>
      <w:bookmarkStart w:id="215" w:name="_Toc23394"/>
      <w:r>
        <w:rPr>
          <w:color w:val="auto"/>
        </w:rPr>
        <w:t>Bài 2.4. Lớp Dãy Số Nguyên</w:t>
      </w:r>
      <w:bookmarkEnd w:id="214"/>
      <w:bookmarkEnd w:id="215"/>
    </w:p>
    <w:p w14:paraId="4E13AC78">
      <w:pPr>
        <w:pStyle w:val="3"/>
        <w:spacing w:after="80" w:line="276" w:lineRule="auto"/>
        <w:rPr>
          <w:color w:val="auto"/>
        </w:rPr>
      </w:pPr>
      <w:bookmarkStart w:id="216" w:name="_Toc24981"/>
      <w:r>
        <w:rPr>
          <w:color w:val="auto"/>
        </w:rPr>
        <w:t>1. Phát biểu đề bài</w:t>
      </w:r>
      <w:bookmarkEnd w:id="216"/>
    </w:p>
    <w:p w14:paraId="6919C091">
      <w:pPr>
        <w:spacing w:after="80" w:line="276" w:lineRule="auto"/>
        <w:rPr>
          <w:color w:val="auto"/>
        </w:rPr>
      </w:pPr>
      <w:r>
        <w:rPr>
          <w:color w:val="auto"/>
        </w:rPr>
        <w:t>Xây dựng lớp DaySoNguyen biểu diễn một dãy n số nguyên, có constructor theo kích thước, Indexer truy cập phần tử, phương thức nhập/xuất và phương thức tìm các số chẵn trong dãy.</w:t>
      </w:r>
    </w:p>
    <w:p w14:paraId="3C625E9D">
      <w:pPr>
        <w:pStyle w:val="3"/>
        <w:spacing w:after="80" w:line="276" w:lineRule="auto"/>
        <w:rPr>
          <w:color w:val="auto"/>
        </w:rPr>
      </w:pPr>
      <w:bookmarkStart w:id="217" w:name="_Toc19886"/>
      <w:r>
        <w:rPr>
          <w:color w:val="auto"/>
        </w:rPr>
        <w:t>2. Ý tưởng</w:t>
      </w:r>
      <w:bookmarkEnd w:id="217"/>
    </w:p>
    <w:p w14:paraId="2D381E88">
      <w:pPr>
        <w:spacing w:after="80" w:line="276" w:lineRule="auto"/>
        <w:rPr>
          <w:color w:val="auto"/>
        </w:rPr>
      </w:pPr>
      <w:r>
        <w:rPr>
          <w:color w:val="auto"/>
        </w:rPr>
        <w:t>Dãy A = (a[0], ..., a[n-1]) được lưu trong mảng nội bộ; Indexer this[i] truy cập a[i]. Một phần tử a[i] là số chẵn khi a[i] % 2 = 0.</w:t>
      </w:r>
    </w:p>
    <w:p w14:paraId="2D7DF07A">
      <w:pPr>
        <w:pStyle w:val="3"/>
        <w:spacing w:after="80" w:line="276" w:lineRule="auto"/>
        <w:rPr>
          <w:color w:val="auto"/>
        </w:rPr>
      </w:pPr>
      <w:bookmarkStart w:id="218" w:name="_Toc2359"/>
      <w:r>
        <w:rPr>
          <w:color w:val="auto"/>
        </w:rPr>
        <w:t>3. Mã giả</w:t>
      </w:r>
      <w:bookmarkEnd w:id="218"/>
    </w:p>
    <w:p w14:paraId="3CB33722">
      <w:pPr>
        <w:spacing w:after="80" w:line="276" w:lineRule="auto"/>
        <w:rPr>
          <w:color w:val="auto"/>
        </w:rPr>
      </w:pPr>
      <w:r>
        <w:rPr>
          <w:color w:val="auto"/>
        </w:rPr>
        <w:t>1   duyệt i từ 0 đến n-1</w:t>
      </w:r>
    </w:p>
    <w:p w14:paraId="0E36D76A">
      <w:pPr>
        <w:spacing w:after="80" w:line="276" w:lineRule="auto"/>
        <w:rPr>
          <w:color w:val="auto"/>
        </w:rPr>
      </w:pPr>
      <w:r>
        <w:rPr>
          <w:color w:val="auto"/>
        </w:rPr>
        <w:t>2   nếu a[i] % 2 = 0 thì xuất a[i]</w:t>
      </w:r>
    </w:p>
    <w:p w14:paraId="2FE3B78D">
      <w:pPr>
        <w:pStyle w:val="3"/>
        <w:spacing w:after="80" w:line="276" w:lineRule="auto"/>
        <w:rPr>
          <w:rFonts w:hint="default"/>
          <w:color w:val="auto"/>
          <w:lang w:val="vi-VN"/>
        </w:rPr>
      </w:pPr>
      <w:bookmarkStart w:id="219" w:name="_Toc5972"/>
      <w:r>
        <w:rPr>
          <w:color w:val="auto"/>
        </w:rPr>
        <w:t xml:space="preserve">4. </w:t>
      </w:r>
      <w:r>
        <w:rPr>
          <w:color w:val="auto"/>
          <w:lang w:val="vi-VN"/>
        </w:rPr>
        <w:t>Chương trình</w:t>
      </w:r>
      <w:bookmarkEnd w:id="219"/>
    </w:p>
    <w:p w14:paraId="0E4AB6AC">
      <w:pPr>
        <w:pStyle w:val="166"/>
        <w:shd w:val="clear" w:fill="F1F1F1" w:themeFill="background1" w:themeFillShade="F2"/>
        <w:rPr>
          <w:color w:val="auto"/>
        </w:rPr>
      </w:pPr>
      <w:r>
        <w:rPr>
          <w:color w:val="auto"/>
        </w:rPr>
        <w:t>using System;</w:t>
      </w:r>
    </w:p>
    <w:p w14:paraId="350CB966">
      <w:pPr>
        <w:pStyle w:val="166"/>
        <w:shd w:val="clear" w:fill="F1F1F1" w:themeFill="background1" w:themeFillShade="F2"/>
        <w:rPr>
          <w:color w:val="auto"/>
        </w:rPr>
      </w:pPr>
      <w:r>
        <w:rPr>
          <w:color w:val="auto"/>
        </w:rPr>
        <w:t>class DaySoNguyen</w:t>
      </w:r>
    </w:p>
    <w:p w14:paraId="373A4A11">
      <w:pPr>
        <w:pStyle w:val="166"/>
        <w:shd w:val="clear" w:fill="F1F1F1" w:themeFill="background1" w:themeFillShade="F2"/>
        <w:rPr>
          <w:color w:val="auto"/>
        </w:rPr>
      </w:pPr>
      <w:r>
        <w:rPr>
          <w:color w:val="auto"/>
        </w:rPr>
        <w:t>{</w:t>
      </w:r>
    </w:p>
    <w:p w14:paraId="5B6475EE">
      <w:pPr>
        <w:pStyle w:val="166"/>
        <w:shd w:val="clear" w:fill="F1F1F1" w:themeFill="background1" w:themeFillShade="F2"/>
        <w:rPr>
          <w:color w:val="auto"/>
        </w:rPr>
      </w:pPr>
      <w:r>
        <w:rPr>
          <w:color w:val="auto"/>
        </w:rPr>
        <w:t xml:space="preserve">    private int[] day;</w:t>
      </w:r>
    </w:p>
    <w:p w14:paraId="52555C70">
      <w:pPr>
        <w:pStyle w:val="166"/>
        <w:shd w:val="clear" w:fill="F1F1F1" w:themeFill="background1" w:themeFillShade="F2"/>
        <w:rPr>
          <w:color w:val="auto"/>
        </w:rPr>
      </w:pPr>
      <w:r>
        <w:rPr>
          <w:color w:val="auto"/>
        </w:rPr>
        <w:t xml:space="preserve">    public DaySoNguyen(){day=new int[0];}</w:t>
      </w:r>
    </w:p>
    <w:p w14:paraId="02E65BA9">
      <w:pPr>
        <w:pStyle w:val="166"/>
        <w:shd w:val="clear" w:fill="F1F1F1" w:themeFill="background1" w:themeFillShade="F2"/>
        <w:rPr>
          <w:color w:val="auto"/>
        </w:rPr>
      </w:pPr>
      <w:r>
        <w:rPr>
          <w:color w:val="auto"/>
        </w:rPr>
        <w:t xml:space="preserve">    public DaySoNguyen(int n){day=new int[n];}</w:t>
      </w:r>
    </w:p>
    <w:p w14:paraId="3CBD014F">
      <w:pPr>
        <w:pStyle w:val="166"/>
        <w:shd w:val="clear" w:fill="F1F1F1" w:themeFill="background1" w:themeFillShade="F2"/>
        <w:rPr>
          <w:color w:val="auto"/>
        </w:rPr>
      </w:pPr>
      <w:r>
        <w:rPr>
          <w:color w:val="auto"/>
        </w:rPr>
        <w:t xml:space="preserve">    public DaySoNguyen(int[] a){day=(int[])a.Clone();}</w:t>
      </w:r>
    </w:p>
    <w:p w14:paraId="519AFC2B">
      <w:pPr>
        <w:pStyle w:val="166"/>
        <w:shd w:val="clear" w:fill="F1F1F1" w:themeFill="background1" w:themeFillShade="F2"/>
        <w:rPr>
          <w:color w:val="auto"/>
        </w:rPr>
      </w:pPr>
      <w:r>
        <w:rPr>
          <w:color w:val="auto"/>
        </w:rPr>
        <w:t xml:space="preserve">    public int Length{get{return day.Length;}}</w:t>
      </w:r>
    </w:p>
    <w:p w14:paraId="03B29C52">
      <w:pPr>
        <w:pStyle w:val="166"/>
        <w:shd w:val="clear" w:fill="F1F1F1" w:themeFill="background1" w:themeFillShade="F2"/>
        <w:rPr>
          <w:color w:val="auto"/>
        </w:rPr>
      </w:pPr>
      <w:r>
        <w:rPr>
          <w:color w:val="auto"/>
        </w:rPr>
        <w:t xml:space="preserve">    public int this[int i]{get{return day[i];}set{day[i]=value;}}</w:t>
      </w:r>
    </w:p>
    <w:p w14:paraId="1C6F0009">
      <w:pPr>
        <w:pStyle w:val="166"/>
        <w:shd w:val="clear" w:fill="F1F1F1" w:themeFill="background1" w:themeFillShade="F2"/>
        <w:rPr>
          <w:color w:val="auto"/>
        </w:rPr>
      </w:pPr>
      <w:r>
        <w:rPr>
          <w:color w:val="auto"/>
        </w:rPr>
        <w:t xml:space="preserve">    public void Input(){for(int i=0;i&lt;day.Length;i++){Console.Write("a[{0}] = ",i);day[i]=int.Parse(Console.ReadLine()??"0");}}</w:t>
      </w:r>
    </w:p>
    <w:p w14:paraId="2FE187B2">
      <w:pPr>
        <w:pStyle w:val="166"/>
        <w:shd w:val="clear" w:fill="F1F1F1" w:themeFill="background1" w:themeFillShade="F2"/>
        <w:rPr>
          <w:color w:val="auto"/>
        </w:rPr>
      </w:pPr>
      <w:r>
        <w:rPr>
          <w:color w:val="auto"/>
        </w:rPr>
        <w:t xml:space="preserve">    public void Output(){for(int i=0;i&lt;day.Length;i++)Console.Write(day[i]+" ");Console.WriteLine();}</w:t>
      </w:r>
    </w:p>
    <w:p w14:paraId="2A3FA66E">
      <w:pPr>
        <w:pStyle w:val="166"/>
        <w:shd w:val="clear" w:fill="F1F1F1" w:themeFill="background1" w:themeFillShade="F2"/>
        <w:rPr>
          <w:color w:val="auto"/>
        </w:rPr>
      </w:pPr>
      <w:r>
        <w:rPr>
          <w:color w:val="auto"/>
        </w:rPr>
        <w:t xml:space="preserve">    public void TimSoChan(){Console.Write("Cac so chan: ");for(int i=0;i&lt;day.Length;i++)if(day[i]%2==0)Console.Write(day[i]+" ");Console.WriteLine();}</w:t>
      </w:r>
    </w:p>
    <w:p w14:paraId="02D7637F">
      <w:pPr>
        <w:pStyle w:val="166"/>
        <w:shd w:val="clear" w:fill="F1F1F1" w:themeFill="background1" w:themeFillShade="F2"/>
        <w:rPr>
          <w:color w:val="auto"/>
        </w:rPr>
      </w:pPr>
      <w:r>
        <w:rPr>
          <w:color w:val="auto"/>
        </w:rPr>
        <w:t>}</w:t>
      </w:r>
    </w:p>
    <w:p w14:paraId="425F681D">
      <w:pPr>
        <w:pStyle w:val="166"/>
        <w:shd w:val="clear" w:fill="F1F1F1" w:themeFill="background1" w:themeFillShade="F2"/>
        <w:rPr>
          <w:color w:val="auto"/>
        </w:rPr>
      </w:pPr>
      <w:r>
        <w:rPr>
          <w:color w:val="auto"/>
        </w:rPr>
        <w:t>class Bai2_3_DaySoNguyen</w:t>
      </w:r>
    </w:p>
    <w:p w14:paraId="5A8FCFEA">
      <w:pPr>
        <w:pStyle w:val="166"/>
        <w:shd w:val="clear" w:fill="F1F1F1" w:themeFill="background1" w:themeFillShade="F2"/>
        <w:rPr>
          <w:color w:val="auto"/>
        </w:rPr>
      </w:pPr>
      <w:r>
        <w:rPr>
          <w:color w:val="auto"/>
        </w:rPr>
        <w:t>{</w:t>
      </w:r>
    </w:p>
    <w:p w14:paraId="12AF25A8">
      <w:pPr>
        <w:pStyle w:val="166"/>
        <w:shd w:val="clear" w:fill="F1F1F1" w:themeFill="background1" w:themeFillShade="F2"/>
        <w:rPr>
          <w:color w:val="auto"/>
        </w:rPr>
      </w:pPr>
      <w:r>
        <w:rPr>
          <w:color w:val="auto"/>
        </w:rPr>
        <w:t xml:space="preserve">    static void Main(string[] args)</w:t>
      </w:r>
    </w:p>
    <w:p w14:paraId="76315D3C">
      <w:pPr>
        <w:pStyle w:val="166"/>
        <w:shd w:val="clear" w:fill="F1F1F1" w:themeFill="background1" w:themeFillShade="F2"/>
        <w:rPr>
          <w:color w:val="auto"/>
        </w:rPr>
      </w:pPr>
      <w:r>
        <w:rPr>
          <w:color w:val="auto"/>
        </w:rPr>
        <w:t xml:space="preserve">    {</w:t>
      </w:r>
    </w:p>
    <w:p w14:paraId="541C8A75">
      <w:pPr>
        <w:pStyle w:val="166"/>
        <w:shd w:val="clear" w:fill="F1F1F1" w:themeFill="background1" w:themeFillShade="F2"/>
        <w:rPr>
          <w:color w:val="auto"/>
        </w:rPr>
      </w:pPr>
      <w:r>
        <w:rPr>
          <w:color w:val="auto"/>
        </w:rPr>
        <w:t xml:space="preserve">        Console.Write("Nhap n: ");int n=int.Parse(Console.ReadLine()??"0");</w:t>
      </w:r>
    </w:p>
    <w:p w14:paraId="515F1467">
      <w:pPr>
        <w:pStyle w:val="166"/>
        <w:shd w:val="clear" w:fill="F1F1F1" w:themeFill="background1" w:themeFillShade="F2"/>
        <w:rPr>
          <w:color w:val="auto"/>
        </w:rPr>
      </w:pPr>
      <w:r>
        <w:rPr>
          <w:color w:val="auto"/>
        </w:rPr>
        <w:t xml:space="preserve">        DaySoNguyen a=new DaySoNguyen(n);a.Input();a.Output();a.TimSoChan();</w:t>
      </w:r>
    </w:p>
    <w:p w14:paraId="0B3E9E4C">
      <w:pPr>
        <w:pStyle w:val="166"/>
        <w:shd w:val="clear" w:fill="F1F1F1" w:themeFill="background1" w:themeFillShade="F2"/>
        <w:rPr>
          <w:color w:val="auto"/>
        </w:rPr>
      </w:pPr>
      <w:r>
        <w:rPr>
          <w:color w:val="auto"/>
        </w:rPr>
        <w:t xml:space="preserve">    }</w:t>
      </w:r>
    </w:p>
    <w:p w14:paraId="4FBFF95D">
      <w:pPr>
        <w:pStyle w:val="166"/>
        <w:shd w:val="clear" w:fill="F1F1F1" w:themeFill="background1" w:themeFillShade="F2"/>
        <w:rPr>
          <w:color w:val="auto"/>
        </w:rPr>
      </w:pPr>
      <w:r>
        <w:rPr>
          <w:color w:val="auto"/>
        </w:rPr>
        <w:t>}</w:t>
      </w:r>
    </w:p>
    <w:p w14:paraId="3164B36A">
      <w:pPr>
        <w:pStyle w:val="3"/>
        <w:spacing w:after="80" w:line="276" w:lineRule="auto"/>
        <w:rPr>
          <w:rFonts w:hint="default"/>
          <w:color w:val="auto"/>
          <w:lang w:val="vi-VN"/>
        </w:rPr>
      </w:pPr>
      <w:bookmarkStart w:id="220" w:name="_Toc10817"/>
      <w:r>
        <w:rPr>
          <w:color w:val="auto"/>
        </w:rPr>
        <w:t xml:space="preserve">5. </w:t>
      </w:r>
      <w:r>
        <w:rPr>
          <w:color w:val="auto"/>
          <w:lang w:val="vi-VN"/>
        </w:rPr>
        <w:t>Kết quả</w:t>
      </w:r>
      <w:bookmarkEnd w:id="220"/>
    </w:p>
    <w:p w14:paraId="59CCDB49">
      <w:pPr>
        <w:spacing w:after="80" w:line="276" w:lineRule="auto"/>
        <w:rPr>
          <w:color w:val="auto"/>
        </w:rPr>
      </w:pPr>
      <w:r>
        <w:rPr>
          <w:color w:val="auto"/>
        </w:rPr>
        <w:t>Ví dụ nhập dãy {3, 4, 7, 8, 10, 5} → chương trình xuất các số chẵn: 4 8 10.</w:t>
      </w:r>
    </w:p>
    <w:p w14:paraId="1EDECE41">
      <w:pPr>
        <w:pStyle w:val="3"/>
        <w:spacing w:after="80" w:line="276" w:lineRule="auto"/>
        <w:rPr>
          <w:color w:val="auto"/>
        </w:rPr>
      </w:pPr>
      <w:bookmarkStart w:id="221" w:name="_Toc31581"/>
      <w:r>
        <w:rPr>
          <w:color w:val="auto"/>
        </w:rPr>
        <w:t>6. Nhận xét</w:t>
      </w:r>
      <w:bookmarkEnd w:id="221"/>
    </w:p>
    <w:p w14:paraId="50C3207B">
      <w:pPr>
        <w:spacing w:after="80" w:line="276" w:lineRule="auto"/>
        <w:rPr>
          <w:color w:val="auto"/>
        </w:rPr>
      </w:pPr>
      <w:r>
        <w:rPr>
          <w:color w:val="auto"/>
        </w:rPr>
        <w:t>Bài củng cố kỹ thuật đóng gói mảng số nguyên bên trong một lớp, cung cấp Indexer và phương thức xử lý (TimSoChan) thay vì thao tác trực tiếp trên mảng như các bài trước.</w:t>
      </w:r>
    </w:p>
    <w:p w14:paraId="10321D64">
      <w:pPr>
        <w:pStyle w:val="2"/>
        <w:spacing w:after="80" w:line="276" w:lineRule="auto"/>
        <w:rPr>
          <w:color w:val="auto"/>
        </w:rPr>
      </w:pPr>
      <w:bookmarkStart w:id="222" w:name="_Toc25939"/>
      <w:bookmarkStart w:id="223" w:name="_Toc14097"/>
      <w:r>
        <w:rPr>
          <w:color w:val="auto"/>
        </w:rPr>
        <w:t>Bài 2.5. Tổng Dãy Phân Số</w:t>
      </w:r>
      <w:bookmarkEnd w:id="222"/>
      <w:bookmarkEnd w:id="223"/>
    </w:p>
    <w:p w14:paraId="48D0E26B">
      <w:pPr>
        <w:pStyle w:val="3"/>
        <w:spacing w:after="80" w:line="276" w:lineRule="auto"/>
        <w:rPr>
          <w:color w:val="auto"/>
        </w:rPr>
      </w:pPr>
      <w:bookmarkStart w:id="224" w:name="_Toc24257"/>
      <w:r>
        <w:rPr>
          <w:color w:val="auto"/>
        </w:rPr>
        <w:t>1. Phát biểu đề bài</w:t>
      </w:r>
      <w:bookmarkEnd w:id="224"/>
    </w:p>
    <w:p w14:paraId="73F19F89">
      <w:pPr>
        <w:spacing w:after="80" w:line="276" w:lineRule="auto"/>
        <w:rPr>
          <w:color w:val="auto"/>
        </w:rPr>
      </w:pPr>
      <w:r>
        <w:rPr>
          <w:color w:val="auto"/>
        </w:rPr>
        <w:t>Xây dựng lớp DayPhanSo chứa n phân số (PhanSo) và tính tổng của n phân số đó.</w:t>
      </w:r>
    </w:p>
    <w:p w14:paraId="5177CB89">
      <w:pPr>
        <w:pStyle w:val="3"/>
        <w:spacing w:after="80" w:line="276" w:lineRule="auto"/>
        <w:rPr>
          <w:color w:val="auto"/>
        </w:rPr>
      </w:pPr>
      <w:bookmarkStart w:id="225" w:name="_Toc7921"/>
      <w:r>
        <w:rPr>
          <w:color w:val="auto"/>
        </w:rPr>
        <w:t>2. Ý tưởng</w:t>
      </w:r>
      <w:bookmarkEnd w:id="225"/>
    </w:p>
    <w:p w14:paraId="0721DAF5">
      <w:pPr>
        <w:spacing w:after="80" w:line="276" w:lineRule="auto"/>
        <w:rPr>
          <w:color w:val="auto"/>
        </w:rPr>
      </w:pPr>
      <w:r>
        <w:rPr>
          <w:color w:val="auto"/>
        </w:rPr>
        <w:t>Tổng S = p[0] + p[1] + ... + p[n-1], được tính bằng cách cộng dồn sử dụng toán tử + đã nạp chồng sẵn của lớp PhanSo.</w:t>
      </w:r>
    </w:p>
    <w:p w14:paraId="1AB93BF5">
      <w:pPr>
        <w:pStyle w:val="3"/>
        <w:spacing w:after="80" w:line="276" w:lineRule="auto"/>
        <w:rPr>
          <w:color w:val="auto"/>
        </w:rPr>
      </w:pPr>
      <w:bookmarkStart w:id="226" w:name="_Toc8610"/>
      <w:r>
        <w:rPr>
          <w:color w:val="auto"/>
        </w:rPr>
        <w:t>3. Mã giả</w:t>
      </w:r>
      <w:bookmarkEnd w:id="226"/>
    </w:p>
    <w:p w14:paraId="15F17631">
      <w:pPr>
        <w:spacing w:after="80" w:line="276" w:lineRule="auto"/>
        <w:rPr>
          <w:color w:val="auto"/>
        </w:rPr>
      </w:pPr>
      <w:r>
        <w:rPr>
          <w:color w:val="auto"/>
        </w:rPr>
        <w:t>1   S ← 0/1</w:t>
      </w:r>
    </w:p>
    <w:p w14:paraId="2BAAE2AF">
      <w:pPr>
        <w:spacing w:after="80" w:line="276" w:lineRule="auto"/>
        <w:rPr>
          <w:color w:val="auto"/>
        </w:rPr>
      </w:pPr>
      <w:r>
        <w:rPr>
          <w:color w:val="auto"/>
        </w:rPr>
        <w:t>2   với i ← 0 đến n-1: S ← S + p[i]</w:t>
      </w:r>
    </w:p>
    <w:p w14:paraId="5C14721B">
      <w:pPr>
        <w:spacing w:after="80" w:line="276" w:lineRule="auto"/>
        <w:rPr>
          <w:color w:val="auto"/>
        </w:rPr>
      </w:pPr>
      <w:r>
        <w:rPr>
          <w:color w:val="auto"/>
        </w:rPr>
        <w:t>3   trả về S</w:t>
      </w:r>
    </w:p>
    <w:p w14:paraId="507F8ECD">
      <w:pPr>
        <w:pStyle w:val="3"/>
        <w:spacing w:after="80" w:line="276" w:lineRule="auto"/>
        <w:rPr>
          <w:rFonts w:hint="default"/>
          <w:color w:val="auto"/>
          <w:lang w:val="vi-VN"/>
        </w:rPr>
      </w:pPr>
      <w:bookmarkStart w:id="227" w:name="_Toc13758"/>
      <w:r>
        <w:rPr>
          <w:color w:val="auto"/>
        </w:rPr>
        <w:t xml:space="preserve">4. </w:t>
      </w:r>
      <w:r>
        <w:rPr>
          <w:color w:val="auto"/>
          <w:lang w:val="vi-VN"/>
        </w:rPr>
        <w:t>Chương trình</w:t>
      </w:r>
      <w:bookmarkEnd w:id="227"/>
    </w:p>
    <w:p w14:paraId="0B8B39E4">
      <w:pPr>
        <w:pStyle w:val="166"/>
        <w:shd w:val="clear" w:fill="F1F1F1" w:themeFill="background1" w:themeFillShade="F2"/>
        <w:rPr>
          <w:color w:val="auto"/>
        </w:rPr>
      </w:pPr>
      <w:r>
        <w:rPr>
          <w:color w:val="auto"/>
        </w:rPr>
        <w:t>using System;</w:t>
      </w:r>
    </w:p>
    <w:p w14:paraId="2260EDDC">
      <w:pPr>
        <w:pStyle w:val="166"/>
        <w:shd w:val="clear" w:fill="F1F1F1" w:themeFill="background1" w:themeFillShade="F2"/>
        <w:rPr>
          <w:color w:val="auto"/>
        </w:rPr>
      </w:pPr>
      <w:r>
        <w:rPr>
          <w:color w:val="auto"/>
        </w:rPr>
        <w:t>class PhanSo</w:t>
      </w:r>
    </w:p>
    <w:p w14:paraId="1AD90B7F">
      <w:pPr>
        <w:pStyle w:val="166"/>
        <w:shd w:val="clear" w:fill="F1F1F1" w:themeFill="background1" w:themeFillShade="F2"/>
        <w:rPr>
          <w:color w:val="auto"/>
        </w:rPr>
      </w:pPr>
      <w:r>
        <w:rPr>
          <w:color w:val="auto"/>
        </w:rPr>
        <w:t>{</w:t>
      </w:r>
    </w:p>
    <w:p w14:paraId="38133C9E">
      <w:pPr>
        <w:pStyle w:val="166"/>
        <w:shd w:val="clear" w:fill="F1F1F1" w:themeFill="background1" w:themeFillShade="F2"/>
        <w:rPr>
          <w:color w:val="auto"/>
        </w:rPr>
      </w:pPr>
      <w:r>
        <w:rPr>
          <w:color w:val="auto"/>
        </w:rPr>
        <w:t xml:space="preserve">    private long tu,mau;</w:t>
      </w:r>
    </w:p>
    <w:p w14:paraId="0A93B41F">
      <w:pPr>
        <w:pStyle w:val="166"/>
        <w:shd w:val="clear" w:fill="F1F1F1" w:themeFill="background1" w:themeFillShade="F2"/>
        <w:rPr>
          <w:color w:val="auto"/>
        </w:rPr>
      </w:pPr>
      <w:r>
        <w:rPr>
          <w:color w:val="auto"/>
        </w:rPr>
        <w:t xml:space="preserve">    public PhanSo(long tu=0,long mau=1){if(mau==0)throw new ArgumentException();this.tu=tu;this.mau=mau;RutGon();}</w:t>
      </w:r>
    </w:p>
    <w:p w14:paraId="7262EAB1">
      <w:pPr>
        <w:pStyle w:val="166"/>
        <w:shd w:val="clear" w:fill="F1F1F1" w:themeFill="background1" w:themeFillShade="F2"/>
        <w:rPr>
          <w:color w:val="auto"/>
        </w:rPr>
      </w:pPr>
      <w:r>
        <w:rPr>
          <w:color w:val="auto"/>
        </w:rPr>
        <w:t xml:space="preserve">    static long UCLN(long a,long b){a=Math.Abs(a);b=Math.Abs(b);while(b!=0){long r=a%b;a=b;b=r;}return a==0?1:a;}</w:t>
      </w:r>
    </w:p>
    <w:p w14:paraId="2F1B5219">
      <w:pPr>
        <w:pStyle w:val="166"/>
        <w:shd w:val="clear" w:fill="F1F1F1" w:themeFill="background1" w:themeFillShade="F2"/>
        <w:rPr>
          <w:color w:val="auto"/>
        </w:rPr>
      </w:pPr>
      <w:r>
        <w:rPr>
          <w:color w:val="auto"/>
        </w:rPr>
        <w:t xml:space="preserve">    void RutGon(){if(mau&lt;0){tu=-tu;mau=-mau;}long g=UCLN(tu,mau);tu/=g;mau/=g;}</w:t>
      </w:r>
    </w:p>
    <w:p w14:paraId="3D67661E">
      <w:pPr>
        <w:pStyle w:val="166"/>
        <w:shd w:val="clear" w:fill="F1F1F1" w:themeFill="background1" w:themeFillShade="F2"/>
        <w:rPr>
          <w:color w:val="auto"/>
        </w:rPr>
      </w:pPr>
      <w:r>
        <w:rPr>
          <w:color w:val="auto"/>
        </w:rPr>
        <w:t xml:space="preserve">    public static PhanSo operator +(PhanSo a,PhanSo b){return new PhanSo(a.tu*b.mau+b.tu*a.mau,a.mau*b.mau);}</w:t>
      </w:r>
    </w:p>
    <w:p w14:paraId="6C6B23F4">
      <w:pPr>
        <w:pStyle w:val="166"/>
        <w:shd w:val="clear" w:fill="F1F1F1" w:themeFill="background1" w:themeFillShade="F2"/>
        <w:rPr>
          <w:color w:val="auto"/>
        </w:rPr>
      </w:pPr>
      <w:r>
        <w:rPr>
          <w:color w:val="auto"/>
        </w:rPr>
        <w:t xml:space="preserve">    public override string ToString(){return mau==1?tu.ToString():tu+"/"+mau;}</w:t>
      </w:r>
    </w:p>
    <w:p w14:paraId="5C702516">
      <w:pPr>
        <w:pStyle w:val="166"/>
        <w:shd w:val="clear" w:fill="F1F1F1" w:themeFill="background1" w:themeFillShade="F2"/>
        <w:rPr>
          <w:color w:val="auto"/>
        </w:rPr>
      </w:pPr>
      <w:r>
        <w:rPr>
          <w:color w:val="auto"/>
        </w:rPr>
        <w:t>}</w:t>
      </w:r>
    </w:p>
    <w:p w14:paraId="74C62E79">
      <w:pPr>
        <w:pStyle w:val="166"/>
        <w:shd w:val="clear" w:fill="F1F1F1" w:themeFill="background1" w:themeFillShade="F2"/>
        <w:rPr>
          <w:color w:val="auto"/>
        </w:rPr>
      </w:pPr>
      <w:r>
        <w:rPr>
          <w:color w:val="auto"/>
        </w:rPr>
        <w:t>class DayPhanSo</w:t>
      </w:r>
    </w:p>
    <w:p w14:paraId="7D554EAF">
      <w:pPr>
        <w:pStyle w:val="166"/>
        <w:shd w:val="clear" w:fill="F1F1F1" w:themeFill="background1" w:themeFillShade="F2"/>
        <w:rPr>
          <w:color w:val="auto"/>
        </w:rPr>
      </w:pPr>
      <w:r>
        <w:rPr>
          <w:color w:val="auto"/>
        </w:rPr>
        <w:t>{</w:t>
      </w:r>
    </w:p>
    <w:p w14:paraId="6BE37FC1">
      <w:pPr>
        <w:pStyle w:val="166"/>
        <w:shd w:val="clear" w:fill="F1F1F1" w:themeFill="background1" w:themeFillShade="F2"/>
        <w:rPr>
          <w:color w:val="auto"/>
        </w:rPr>
      </w:pPr>
      <w:r>
        <w:rPr>
          <w:color w:val="auto"/>
        </w:rPr>
        <w:t xml:space="preserve">    private PhanSo[] day;</w:t>
      </w:r>
    </w:p>
    <w:p w14:paraId="53F55468">
      <w:pPr>
        <w:pStyle w:val="166"/>
        <w:shd w:val="clear" w:fill="F1F1F1" w:themeFill="background1" w:themeFillShade="F2"/>
        <w:rPr>
          <w:color w:val="auto"/>
        </w:rPr>
      </w:pPr>
      <w:r>
        <w:rPr>
          <w:color w:val="auto"/>
        </w:rPr>
        <w:t xml:space="preserve">    public DayPhanSo(int n){day=new PhanSo[n];}</w:t>
      </w:r>
    </w:p>
    <w:p w14:paraId="4F65E8AC">
      <w:pPr>
        <w:pStyle w:val="166"/>
        <w:shd w:val="clear" w:fill="F1F1F1" w:themeFill="background1" w:themeFillShade="F2"/>
        <w:rPr>
          <w:color w:val="auto"/>
        </w:rPr>
      </w:pPr>
      <w:r>
        <w:rPr>
          <w:color w:val="auto"/>
        </w:rPr>
        <w:t xml:space="preserve">    public PhanSo this[int i]{get{return day[i];}set{day[i]=value;}}</w:t>
      </w:r>
    </w:p>
    <w:p w14:paraId="2510752A">
      <w:pPr>
        <w:pStyle w:val="166"/>
        <w:shd w:val="clear" w:fill="F1F1F1" w:themeFill="background1" w:themeFillShade="F2"/>
        <w:rPr>
          <w:color w:val="auto"/>
        </w:rPr>
      </w:pPr>
      <w:r>
        <w:rPr>
          <w:color w:val="auto"/>
        </w:rPr>
        <w:t xml:space="preserve">    public void Input()</w:t>
      </w:r>
    </w:p>
    <w:p w14:paraId="134A4D29">
      <w:pPr>
        <w:pStyle w:val="166"/>
        <w:shd w:val="clear" w:fill="F1F1F1" w:themeFill="background1" w:themeFillShade="F2"/>
        <w:rPr>
          <w:color w:val="auto"/>
        </w:rPr>
      </w:pPr>
      <w:r>
        <w:rPr>
          <w:color w:val="auto"/>
        </w:rPr>
        <w:t xml:space="preserve">    {</w:t>
      </w:r>
    </w:p>
    <w:p w14:paraId="0A71BF83">
      <w:pPr>
        <w:pStyle w:val="166"/>
        <w:shd w:val="clear" w:fill="F1F1F1" w:themeFill="background1" w:themeFillShade="F2"/>
        <w:rPr>
          <w:color w:val="auto"/>
        </w:rPr>
      </w:pPr>
      <w:r>
        <w:rPr>
          <w:color w:val="auto"/>
        </w:rPr>
        <w:t xml:space="preserve">        for(int i=0;i&lt;day.Length;i++)</w:t>
      </w:r>
    </w:p>
    <w:p w14:paraId="1EE48AAB">
      <w:pPr>
        <w:pStyle w:val="166"/>
        <w:shd w:val="clear" w:fill="F1F1F1" w:themeFill="background1" w:themeFillShade="F2"/>
        <w:rPr>
          <w:color w:val="auto"/>
        </w:rPr>
      </w:pPr>
      <w:r>
        <w:rPr>
          <w:color w:val="auto"/>
        </w:rPr>
        <w:t xml:space="preserve">        {</w:t>
      </w:r>
    </w:p>
    <w:p w14:paraId="0E46D34C">
      <w:pPr>
        <w:pStyle w:val="166"/>
        <w:shd w:val="clear" w:fill="F1F1F1" w:themeFill="background1" w:themeFillShade="F2"/>
        <w:rPr>
          <w:color w:val="auto"/>
        </w:rPr>
      </w:pPr>
      <w:r>
        <w:rPr>
          <w:color w:val="auto"/>
        </w:rPr>
        <w:t xml:space="preserve">            Console.WriteLine("Phan so thu {0}:",i+1);</w:t>
      </w:r>
    </w:p>
    <w:p w14:paraId="2ED57E4A">
      <w:pPr>
        <w:pStyle w:val="166"/>
        <w:shd w:val="clear" w:fill="F1F1F1" w:themeFill="background1" w:themeFillShade="F2"/>
        <w:rPr>
          <w:color w:val="auto"/>
        </w:rPr>
      </w:pPr>
      <w:r>
        <w:rPr>
          <w:color w:val="auto"/>
        </w:rPr>
        <w:t xml:space="preserve">            Console.Write("Tu: ");long tu=long.Parse(Console.ReadLine()??"0");</w:t>
      </w:r>
    </w:p>
    <w:p w14:paraId="0BE2FF39">
      <w:pPr>
        <w:pStyle w:val="166"/>
        <w:shd w:val="clear" w:fill="F1F1F1" w:themeFill="background1" w:themeFillShade="F2"/>
        <w:rPr>
          <w:color w:val="auto"/>
        </w:rPr>
      </w:pPr>
      <w:r>
        <w:rPr>
          <w:color w:val="auto"/>
        </w:rPr>
        <w:t xml:space="preserve">            Console.Write("Mau: ");long mau=long.Parse(Console.ReadLine()??"1");</w:t>
      </w:r>
    </w:p>
    <w:p w14:paraId="48FEB437">
      <w:pPr>
        <w:pStyle w:val="166"/>
        <w:shd w:val="clear" w:fill="F1F1F1" w:themeFill="background1" w:themeFillShade="F2"/>
        <w:rPr>
          <w:color w:val="auto"/>
        </w:rPr>
      </w:pPr>
      <w:r>
        <w:rPr>
          <w:color w:val="auto"/>
        </w:rPr>
        <w:t xml:space="preserve">            day[i]=new PhanSo(tu,mau);</w:t>
      </w:r>
    </w:p>
    <w:p w14:paraId="16283245">
      <w:pPr>
        <w:pStyle w:val="166"/>
        <w:shd w:val="clear" w:fill="F1F1F1" w:themeFill="background1" w:themeFillShade="F2"/>
        <w:rPr>
          <w:color w:val="auto"/>
        </w:rPr>
      </w:pPr>
      <w:r>
        <w:rPr>
          <w:color w:val="auto"/>
        </w:rPr>
        <w:t xml:space="preserve">        }</w:t>
      </w:r>
    </w:p>
    <w:p w14:paraId="78E0BEEA">
      <w:pPr>
        <w:pStyle w:val="166"/>
        <w:shd w:val="clear" w:fill="F1F1F1" w:themeFill="background1" w:themeFillShade="F2"/>
        <w:rPr>
          <w:color w:val="auto"/>
        </w:rPr>
      </w:pPr>
      <w:r>
        <w:rPr>
          <w:color w:val="auto"/>
        </w:rPr>
        <w:t xml:space="preserve">    }</w:t>
      </w:r>
    </w:p>
    <w:p w14:paraId="0C10C923">
      <w:pPr>
        <w:pStyle w:val="166"/>
        <w:shd w:val="clear" w:fill="F1F1F1" w:themeFill="background1" w:themeFillShade="F2"/>
        <w:rPr>
          <w:color w:val="auto"/>
        </w:rPr>
      </w:pPr>
      <w:r>
        <w:rPr>
          <w:color w:val="auto"/>
        </w:rPr>
        <w:t xml:space="preserve">    public PhanSo Tong(){PhanSo s=new PhanSo();for(int i=0;i&lt;day.Length;i++)s+=day[i];return s;}</w:t>
      </w:r>
    </w:p>
    <w:p w14:paraId="5C72D189">
      <w:pPr>
        <w:pStyle w:val="166"/>
        <w:shd w:val="clear" w:fill="F1F1F1" w:themeFill="background1" w:themeFillShade="F2"/>
        <w:rPr>
          <w:color w:val="auto"/>
        </w:rPr>
      </w:pPr>
      <w:r>
        <w:rPr>
          <w:color w:val="auto"/>
        </w:rPr>
        <w:t>}</w:t>
      </w:r>
    </w:p>
    <w:p w14:paraId="57A6E815">
      <w:pPr>
        <w:pStyle w:val="166"/>
        <w:shd w:val="clear" w:fill="F1F1F1" w:themeFill="background1" w:themeFillShade="F2"/>
        <w:rPr>
          <w:color w:val="auto"/>
        </w:rPr>
      </w:pPr>
      <w:r>
        <w:rPr>
          <w:color w:val="auto"/>
        </w:rPr>
        <w:t>class Bai2_4_DayPhanSo</w:t>
      </w:r>
    </w:p>
    <w:p w14:paraId="12BF3BBA">
      <w:pPr>
        <w:pStyle w:val="166"/>
        <w:shd w:val="clear" w:fill="F1F1F1" w:themeFill="background1" w:themeFillShade="F2"/>
        <w:rPr>
          <w:color w:val="auto"/>
        </w:rPr>
      </w:pPr>
      <w:r>
        <w:rPr>
          <w:color w:val="auto"/>
        </w:rPr>
        <w:t>{</w:t>
      </w:r>
    </w:p>
    <w:p w14:paraId="7B928711">
      <w:pPr>
        <w:pStyle w:val="166"/>
        <w:shd w:val="clear" w:fill="F1F1F1" w:themeFill="background1" w:themeFillShade="F2"/>
        <w:rPr>
          <w:color w:val="auto"/>
        </w:rPr>
      </w:pPr>
      <w:r>
        <w:rPr>
          <w:color w:val="auto"/>
        </w:rPr>
        <w:t xml:space="preserve">    static void Main(string[] args)</w:t>
      </w:r>
    </w:p>
    <w:p w14:paraId="35E026D0">
      <w:pPr>
        <w:pStyle w:val="166"/>
        <w:shd w:val="clear" w:fill="F1F1F1" w:themeFill="background1" w:themeFillShade="F2"/>
        <w:rPr>
          <w:color w:val="auto"/>
        </w:rPr>
      </w:pPr>
      <w:r>
        <w:rPr>
          <w:color w:val="auto"/>
        </w:rPr>
        <w:t xml:space="preserve">    {</w:t>
      </w:r>
    </w:p>
    <w:p w14:paraId="39D43AE9">
      <w:pPr>
        <w:pStyle w:val="166"/>
        <w:shd w:val="clear" w:fill="F1F1F1" w:themeFill="background1" w:themeFillShade="F2"/>
        <w:rPr>
          <w:color w:val="auto"/>
        </w:rPr>
      </w:pPr>
      <w:r>
        <w:rPr>
          <w:color w:val="auto"/>
        </w:rPr>
        <w:t xml:space="preserve">        Console.Write("Nhap n: ");int n=int.Parse(Console.ReadLine()??"0");</w:t>
      </w:r>
    </w:p>
    <w:p w14:paraId="6204ECE2">
      <w:pPr>
        <w:pStyle w:val="166"/>
        <w:shd w:val="clear" w:fill="F1F1F1" w:themeFill="background1" w:themeFillShade="F2"/>
        <w:rPr>
          <w:color w:val="auto"/>
        </w:rPr>
      </w:pPr>
      <w:r>
        <w:rPr>
          <w:color w:val="auto"/>
        </w:rPr>
        <w:t xml:space="preserve">        DayPhanSo a=new DayPhanSo(n);a.Input();Console.WriteLine("Tong = {0}",a.Tong());</w:t>
      </w:r>
    </w:p>
    <w:p w14:paraId="57CFD4BA">
      <w:pPr>
        <w:pStyle w:val="166"/>
        <w:shd w:val="clear" w:fill="F1F1F1" w:themeFill="background1" w:themeFillShade="F2"/>
        <w:rPr>
          <w:color w:val="auto"/>
        </w:rPr>
      </w:pPr>
      <w:r>
        <w:rPr>
          <w:color w:val="auto"/>
        </w:rPr>
        <w:t xml:space="preserve">    }</w:t>
      </w:r>
    </w:p>
    <w:p w14:paraId="0C51956E">
      <w:pPr>
        <w:pStyle w:val="166"/>
        <w:shd w:val="clear" w:fill="F1F1F1" w:themeFill="background1" w:themeFillShade="F2"/>
        <w:rPr>
          <w:color w:val="auto"/>
        </w:rPr>
      </w:pPr>
      <w:r>
        <w:rPr>
          <w:color w:val="auto"/>
        </w:rPr>
        <w:t>}</w:t>
      </w:r>
    </w:p>
    <w:p w14:paraId="3D082141">
      <w:pPr>
        <w:pStyle w:val="3"/>
        <w:spacing w:after="80" w:line="276" w:lineRule="auto"/>
        <w:rPr>
          <w:rFonts w:hint="default"/>
          <w:color w:val="auto"/>
          <w:lang w:val="vi-VN"/>
        </w:rPr>
      </w:pPr>
      <w:bookmarkStart w:id="228" w:name="_Toc13073"/>
      <w:r>
        <w:rPr>
          <w:color w:val="auto"/>
        </w:rPr>
        <w:t xml:space="preserve">5. </w:t>
      </w:r>
      <w:r>
        <w:rPr>
          <w:color w:val="auto"/>
          <w:lang w:val="vi-VN"/>
        </w:rPr>
        <w:t>Kết quả</w:t>
      </w:r>
      <w:bookmarkEnd w:id="228"/>
    </w:p>
    <w:p w14:paraId="7DE822C1">
      <w:pPr>
        <w:spacing w:after="80" w:line="276" w:lineRule="auto"/>
        <w:rPr>
          <w:color w:val="auto"/>
        </w:rPr>
      </w:pPr>
      <w:r>
        <w:rPr>
          <w:color w:val="auto"/>
        </w:rPr>
        <w:t>Ví dụ nhập n = 3 phân số: 1/2, 1/3, 1/6 → Tong = 1 (do 1/2 + 1/3 + 1/6 = 1).</w:t>
      </w:r>
    </w:p>
    <w:p w14:paraId="3ADF01D9">
      <w:pPr>
        <w:pStyle w:val="3"/>
        <w:spacing w:after="80" w:line="276" w:lineRule="auto"/>
        <w:rPr>
          <w:color w:val="auto"/>
        </w:rPr>
      </w:pPr>
      <w:bookmarkStart w:id="229" w:name="_Toc9106"/>
      <w:r>
        <w:rPr>
          <w:color w:val="auto"/>
        </w:rPr>
        <w:t>6. Nhận xét</w:t>
      </w:r>
      <w:bookmarkEnd w:id="229"/>
    </w:p>
    <w:p w14:paraId="0F9273FB">
      <w:pPr>
        <w:spacing w:after="80" w:line="276" w:lineRule="auto"/>
        <w:rPr>
          <w:color w:val="auto"/>
        </w:rPr>
      </w:pPr>
      <w:r>
        <w:rPr>
          <w:color w:val="auto"/>
        </w:rPr>
        <w:t>Bài thể hiện việc tái sử dụng toán tử + đã nạp chồng của lớp PhanSo (bài 1.4) để cộng dồn một dãy phân số, cho thấy lợi ích của nạp chồng toán tử khi kết hợp với cấu trúc dữ liệu khác.</w:t>
      </w:r>
    </w:p>
    <w:p w14:paraId="2C151F3D">
      <w:pPr>
        <w:pStyle w:val="2"/>
        <w:spacing w:after="80" w:line="276" w:lineRule="auto"/>
        <w:rPr>
          <w:color w:val="auto"/>
        </w:rPr>
      </w:pPr>
      <w:bookmarkStart w:id="230" w:name="_Toc26148"/>
      <w:bookmarkStart w:id="231" w:name="_Toc6219"/>
      <w:r>
        <w:rPr>
          <w:color w:val="auto"/>
        </w:rPr>
        <w:t>Bài 2.6. Lớp Mảng Hai Chiều</w:t>
      </w:r>
      <w:bookmarkEnd w:id="230"/>
      <w:bookmarkEnd w:id="231"/>
    </w:p>
    <w:p w14:paraId="44999EF4">
      <w:pPr>
        <w:pStyle w:val="3"/>
        <w:spacing w:after="80" w:line="276" w:lineRule="auto"/>
        <w:rPr>
          <w:color w:val="auto"/>
        </w:rPr>
      </w:pPr>
      <w:bookmarkStart w:id="232" w:name="_Toc10335"/>
      <w:r>
        <w:rPr>
          <w:color w:val="auto"/>
        </w:rPr>
        <w:t>1. Phát biểu đề bài</w:t>
      </w:r>
      <w:bookmarkEnd w:id="232"/>
    </w:p>
    <w:p w14:paraId="56B1936A">
      <w:pPr>
        <w:spacing w:after="80" w:line="276" w:lineRule="auto"/>
        <w:rPr>
          <w:color w:val="auto"/>
        </w:rPr>
      </w:pPr>
      <w:r>
        <w:rPr>
          <w:color w:val="auto"/>
        </w:rPr>
        <w:t>Xây dựng lớp MangHaiChieu biểu diễn ma trận n x m số nguyên, có constructor theo kích thước, Indexer hai chỉ số, phương thức nhập/xuất và phương thức tìm các số nguyên tố trong ma trận.</w:t>
      </w:r>
    </w:p>
    <w:p w14:paraId="78D654BC">
      <w:pPr>
        <w:pStyle w:val="3"/>
        <w:spacing w:after="80" w:line="276" w:lineRule="auto"/>
        <w:rPr>
          <w:color w:val="auto"/>
        </w:rPr>
      </w:pPr>
      <w:bookmarkStart w:id="233" w:name="_Toc10906"/>
      <w:r>
        <w:rPr>
          <w:color w:val="auto"/>
        </w:rPr>
        <w:t>2. Ý tưởng</w:t>
      </w:r>
      <w:bookmarkEnd w:id="233"/>
    </w:p>
    <w:p w14:paraId="461B5E3E">
      <w:pPr>
        <w:spacing w:after="80" w:line="276" w:lineRule="auto"/>
        <w:rPr>
          <w:color w:val="auto"/>
        </w:rPr>
      </w:pPr>
      <w:r>
        <w:rPr>
          <w:color w:val="auto"/>
        </w:rPr>
        <w:t>Ma trận A = (a[i, j]) được lưu bằng mảng hai chiều nội bộ. Indexer this[i, j] truy cập từng phần tử. Duyệt toàn bộ ma trận, phần tử nào là số nguyên tố thì xuất ra.</w:t>
      </w:r>
    </w:p>
    <w:p w14:paraId="3CE2B004">
      <w:pPr>
        <w:pStyle w:val="3"/>
        <w:spacing w:after="80" w:line="276" w:lineRule="auto"/>
        <w:rPr>
          <w:color w:val="auto"/>
        </w:rPr>
      </w:pPr>
      <w:bookmarkStart w:id="234" w:name="_Toc21747"/>
      <w:r>
        <w:rPr>
          <w:color w:val="auto"/>
        </w:rPr>
        <w:t>3. Mã giả</w:t>
      </w:r>
      <w:bookmarkEnd w:id="234"/>
    </w:p>
    <w:p w14:paraId="2CA8EB99">
      <w:pPr>
        <w:spacing w:after="80" w:line="276" w:lineRule="auto"/>
        <w:rPr>
          <w:color w:val="auto"/>
        </w:rPr>
      </w:pPr>
      <w:r>
        <w:rPr>
          <w:color w:val="auto"/>
        </w:rPr>
        <w:t>1   với i ← 0 đến n-1</w:t>
      </w:r>
    </w:p>
    <w:p w14:paraId="2268BE20">
      <w:pPr>
        <w:spacing w:after="80" w:line="276" w:lineRule="auto"/>
        <w:rPr>
          <w:color w:val="auto"/>
        </w:rPr>
      </w:pPr>
      <w:r>
        <w:rPr>
          <w:color w:val="auto"/>
        </w:rPr>
        <w:t>2       với j ← 0 đến m-1</w:t>
      </w:r>
    </w:p>
    <w:p w14:paraId="13FAEF0C">
      <w:pPr>
        <w:spacing w:after="80" w:line="276" w:lineRule="auto"/>
        <w:rPr>
          <w:color w:val="auto"/>
        </w:rPr>
      </w:pPr>
      <w:r>
        <w:rPr>
          <w:color w:val="auto"/>
        </w:rPr>
        <w:t>3           nếu a[i, j] là số nguyên tố thì xuất a[i, j]</w:t>
      </w:r>
    </w:p>
    <w:p w14:paraId="33CFB589">
      <w:pPr>
        <w:pStyle w:val="3"/>
        <w:spacing w:after="80" w:line="276" w:lineRule="auto"/>
        <w:rPr>
          <w:rFonts w:hint="default"/>
          <w:color w:val="auto"/>
          <w:lang w:val="vi-VN"/>
        </w:rPr>
      </w:pPr>
      <w:bookmarkStart w:id="235" w:name="_Toc10619"/>
      <w:r>
        <w:rPr>
          <w:color w:val="auto"/>
        </w:rPr>
        <w:t xml:space="preserve">4. </w:t>
      </w:r>
      <w:r>
        <w:rPr>
          <w:color w:val="auto"/>
          <w:lang w:val="vi-VN"/>
        </w:rPr>
        <w:t>Chương trình</w:t>
      </w:r>
      <w:bookmarkEnd w:id="235"/>
    </w:p>
    <w:p w14:paraId="3A5734EC">
      <w:pPr>
        <w:pStyle w:val="166"/>
        <w:shd w:val="clear" w:fill="F1F1F1" w:themeFill="background1" w:themeFillShade="F2"/>
        <w:rPr>
          <w:color w:val="auto"/>
        </w:rPr>
      </w:pPr>
      <w:r>
        <w:rPr>
          <w:color w:val="auto"/>
        </w:rPr>
        <w:t>using System;</w:t>
      </w:r>
    </w:p>
    <w:p w14:paraId="631AD5D5">
      <w:pPr>
        <w:pStyle w:val="166"/>
        <w:shd w:val="clear" w:fill="F1F1F1" w:themeFill="background1" w:themeFillShade="F2"/>
        <w:rPr>
          <w:color w:val="auto"/>
        </w:rPr>
      </w:pPr>
      <w:r>
        <w:rPr>
          <w:color w:val="auto"/>
        </w:rPr>
        <w:t>class MangHaiChieu</w:t>
      </w:r>
    </w:p>
    <w:p w14:paraId="35929B04">
      <w:pPr>
        <w:pStyle w:val="166"/>
        <w:shd w:val="clear" w:fill="F1F1F1" w:themeFill="background1" w:themeFillShade="F2"/>
        <w:rPr>
          <w:color w:val="auto"/>
        </w:rPr>
      </w:pPr>
      <w:r>
        <w:rPr>
          <w:color w:val="auto"/>
        </w:rPr>
        <w:t>{</w:t>
      </w:r>
    </w:p>
    <w:p w14:paraId="69E6F9A2">
      <w:pPr>
        <w:pStyle w:val="166"/>
        <w:shd w:val="clear" w:fill="F1F1F1" w:themeFill="background1" w:themeFillShade="F2"/>
        <w:rPr>
          <w:color w:val="auto"/>
        </w:rPr>
      </w:pPr>
      <w:r>
        <w:rPr>
          <w:color w:val="auto"/>
        </w:rPr>
        <w:t xml:space="preserve">    private int[,] a;</w:t>
      </w:r>
    </w:p>
    <w:p w14:paraId="56401F5D">
      <w:pPr>
        <w:pStyle w:val="166"/>
        <w:shd w:val="clear" w:fill="F1F1F1" w:themeFill="background1" w:themeFillShade="F2"/>
        <w:rPr>
          <w:color w:val="auto"/>
        </w:rPr>
      </w:pPr>
      <w:r>
        <w:rPr>
          <w:color w:val="auto"/>
        </w:rPr>
        <w:t xml:space="preserve">    public MangHaiChieu(){a=new int[0,0];}</w:t>
      </w:r>
    </w:p>
    <w:p w14:paraId="1E92260D">
      <w:pPr>
        <w:pStyle w:val="166"/>
        <w:shd w:val="clear" w:fill="F1F1F1" w:themeFill="background1" w:themeFillShade="F2"/>
        <w:rPr>
          <w:color w:val="auto"/>
        </w:rPr>
      </w:pPr>
      <w:r>
        <w:rPr>
          <w:color w:val="auto"/>
        </w:rPr>
        <w:t xml:space="preserve">    public MangHaiChieu(int n,int m){a=new int[n,m];}</w:t>
      </w:r>
    </w:p>
    <w:p w14:paraId="7E9908CC">
      <w:pPr>
        <w:pStyle w:val="166"/>
        <w:shd w:val="clear" w:fill="F1F1F1" w:themeFill="background1" w:themeFillShade="F2"/>
        <w:rPr>
          <w:color w:val="auto"/>
        </w:rPr>
      </w:pPr>
      <w:r>
        <w:rPr>
          <w:color w:val="auto"/>
        </w:rPr>
        <w:t xml:space="preserve">    public MangHaiChieu(int[,] b)</w:t>
      </w:r>
    </w:p>
    <w:p w14:paraId="6A84656B">
      <w:pPr>
        <w:pStyle w:val="166"/>
        <w:shd w:val="clear" w:fill="F1F1F1" w:themeFill="background1" w:themeFillShade="F2"/>
        <w:rPr>
          <w:color w:val="auto"/>
        </w:rPr>
      </w:pPr>
      <w:r>
        <w:rPr>
          <w:color w:val="auto"/>
        </w:rPr>
        <w:t xml:space="preserve">    {</w:t>
      </w:r>
    </w:p>
    <w:p w14:paraId="7905701A">
      <w:pPr>
        <w:pStyle w:val="166"/>
        <w:shd w:val="clear" w:fill="F1F1F1" w:themeFill="background1" w:themeFillShade="F2"/>
        <w:rPr>
          <w:color w:val="auto"/>
        </w:rPr>
      </w:pPr>
      <w:r>
        <w:rPr>
          <w:color w:val="auto"/>
        </w:rPr>
        <w:t xml:space="preserve">        a=new int[b.GetLength(0),b.GetLength(1)];</w:t>
      </w:r>
    </w:p>
    <w:p w14:paraId="14C30B9F">
      <w:pPr>
        <w:pStyle w:val="166"/>
        <w:shd w:val="clear" w:fill="F1F1F1" w:themeFill="background1" w:themeFillShade="F2"/>
        <w:rPr>
          <w:color w:val="auto"/>
        </w:rPr>
      </w:pPr>
      <w:r>
        <w:rPr>
          <w:color w:val="auto"/>
        </w:rPr>
        <w:t xml:space="preserve">        for(int i=0;i&lt;a.GetLength(0);i++)for(int j=0;j&lt;a.GetLength(1);j++)a[i,j]=b[i,j];</w:t>
      </w:r>
    </w:p>
    <w:p w14:paraId="0F4497AE">
      <w:pPr>
        <w:pStyle w:val="166"/>
        <w:shd w:val="clear" w:fill="F1F1F1" w:themeFill="background1" w:themeFillShade="F2"/>
        <w:rPr>
          <w:color w:val="auto"/>
        </w:rPr>
      </w:pPr>
      <w:r>
        <w:rPr>
          <w:color w:val="auto"/>
        </w:rPr>
        <w:t xml:space="preserve">    }</w:t>
      </w:r>
    </w:p>
    <w:p w14:paraId="70E25651">
      <w:pPr>
        <w:pStyle w:val="166"/>
        <w:shd w:val="clear" w:fill="F1F1F1" w:themeFill="background1" w:themeFillShade="F2"/>
        <w:rPr>
          <w:color w:val="auto"/>
        </w:rPr>
      </w:pPr>
      <w:r>
        <w:rPr>
          <w:color w:val="auto"/>
        </w:rPr>
        <w:t xml:space="preserve">    public int SoDong{get{return a.GetLength(0);}}</w:t>
      </w:r>
    </w:p>
    <w:p w14:paraId="5D921443">
      <w:pPr>
        <w:pStyle w:val="166"/>
        <w:shd w:val="clear" w:fill="F1F1F1" w:themeFill="background1" w:themeFillShade="F2"/>
        <w:rPr>
          <w:color w:val="auto"/>
        </w:rPr>
      </w:pPr>
      <w:r>
        <w:rPr>
          <w:color w:val="auto"/>
        </w:rPr>
        <w:t xml:space="preserve">    public int SoCot{get{return a.GetLength(1);}}</w:t>
      </w:r>
    </w:p>
    <w:p w14:paraId="00287E78">
      <w:pPr>
        <w:pStyle w:val="166"/>
        <w:shd w:val="clear" w:fill="F1F1F1" w:themeFill="background1" w:themeFillShade="F2"/>
        <w:rPr>
          <w:color w:val="auto"/>
        </w:rPr>
      </w:pPr>
      <w:r>
        <w:rPr>
          <w:color w:val="auto"/>
        </w:rPr>
        <w:t xml:space="preserve">    public int this[int i,int j]{get{return a[i,j];}set{a[i,j]=value;}}</w:t>
      </w:r>
    </w:p>
    <w:p w14:paraId="6A228141">
      <w:pPr>
        <w:pStyle w:val="166"/>
        <w:shd w:val="clear" w:fill="F1F1F1" w:themeFill="background1" w:themeFillShade="F2"/>
        <w:rPr>
          <w:color w:val="auto"/>
        </w:rPr>
      </w:pPr>
      <w:r>
        <w:rPr>
          <w:color w:val="auto"/>
        </w:rPr>
        <w:t xml:space="preserve">    public void Input(){for(int i=0;i&lt;SoDong;i++)for(int j=0;j&lt;SoCot;j++){Console.Write("a[{0},{1}] = ",i,j);a[i,j]=int.Parse(Console.ReadLine()??"0");}}</w:t>
      </w:r>
    </w:p>
    <w:p w14:paraId="26E702B3">
      <w:pPr>
        <w:pStyle w:val="166"/>
        <w:shd w:val="clear" w:fill="F1F1F1" w:themeFill="background1" w:themeFillShade="F2"/>
        <w:rPr>
          <w:color w:val="auto"/>
        </w:rPr>
      </w:pPr>
      <w:r>
        <w:rPr>
          <w:color w:val="auto"/>
        </w:rPr>
        <w:t xml:space="preserve">    public void Output(){for(int i=0;i&lt;SoDong;i++){for(int j=0;j&lt;SoCot;j++)Console.Write("{0,5}",a[i,j]);Console.WriteLine();}}</w:t>
      </w:r>
    </w:p>
    <w:p w14:paraId="28D68549">
      <w:pPr>
        <w:pStyle w:val="166"/>
        <w:shd w:val="clear" w:fill="F1F1F1" w:themeFill="background1" w:themeFillShade="F2"/>
        <w:rPr>
          <w:color w:val="auto"/>
        </w:rPr>
      </w:pPr>
      <w:r>
        <w:rPr>
          <w:color w:val="auto"/>
        </w:rPr>
        <w:t xml:space="preserve">    bool LaNguyenTo(int n){if(n&lt;2)return false;for(int i=2;i*i&lt;=n;i++)if(n%i==0)return false;return true;}</w:t>
      </w:r>
    </w:p>
    <w:p w14:paraId="66430EAB">
      <w:pPr>
        <w:pStyle w:val="166"/>
        <w:shd w:val="clear" w:fill="F1F1F1" w:themeFill="background1" w:themeFillShade="F2"/>
        <w:rPr>
          <w:color w:val="auto"/>
        </w:rPr>
      </w:pPr>
      <w:r>
        <w:rPr>
          <w:color w:val="auto"/>
        </w:rPr>
        <w:t xml:space="preserve">    public void TimSoNguyenTo(){Console.Write("Cac so nguyen to: ");for(int i=0;i&lt;SoDong;i++)for(int j=0;j&lt;SoCot;j++)if(LaNguyenTo(a[i,j]))Console.Write(a[i,j]+" ");Console.WriteLine();}</w:t>
      </w:r>
    </w:p>
    <w:p w14:paraId="03DFA6B0">
      <w:pPr>
        <w:pStyle w:val="166"/>
        <w:shd w:val="clear" w:fill="F1F1F1" w:themeFill="background1" w:themeFillShade="F2"/>
        <w:rPr>
          <w:color w:val="auto"/>
        </w:rPr>
      </w:pPr>
      <w:r>
        <w:rPr>
          <w:color w:val="auto"/>
        </w:rPr>
        <w:t>}</w:t>
      </w:r>
    </w:p>
    <w:p w14:paraId="5F4EB252">
      <w:pPr>
        <w:pStyle w:val="166"/>
        <w:shd w:val="clear" w:fill="F1F1F1" w:themeFill="background1" w:themeFillShade="F2"/>
        <w:rPr>
          <w:color w:val="auto"/>
        </w:rPr>
      </w:pPr>
      <w:r>
        <w:rPr>
          <w:color w:val="auto"/>
        </w:rPr>
        <w:t>class Bai2_4_MangHaiChieu</w:t>
      </w:r>
    </w:p>
    <w:p w14:paraId="749EA59E">
      <w:pPr>
        <w:pStyle w:val="166"/>
        <w:shd w:val="clear" w:fill="F1F1F1" w:themeFill="background1" w:themeFillShade="F2"/>
        <w:rPr>
          <w:color w:val="auto"/>
        </w:rPr>
      </w:pPr>
      <w:r>
        <w:rPr>
          <w:color w:val="auto"/>
        </w:rPr>
        <w:t>{</w:t>
      </w:r>
    </w:p>
    <w:p w14:paraId="060C41B7">
      <w:pPr>
        <w:pStyle w:val="166"/>
        <w:shd w:val="clear" w:fill="F1F1F1" w:themeFill="background1" w:themeFillShade="F2"/>
        <w:rPr>
          <w:color w:val="auto"/>
        </w:rPr>
      </w:pPr>
      <w:r>
        <w:rPr>
          <w:color w:val="auto"/>
        </w:rPr>
        <w:t xml:space="preserve">    static void Main(string[] args)</w:t>
      </w:r>
    </w:p>
    <w:p w14:paraId="0A8685B5">
      <w:pPr>
        <w:pStyle w:val="166"/>
        <w:shd w:val="clear" w:fill="F1F1F1" w:themeFill="background1" w:themeFillShade="F2"/>
        <w:rPr>
          <w:color w:val="auto"/>
        </w:rPr>
      </w:pPr>
      <w:r>
        <w:rPr>
          <w:color w:val="auto"/>
        </w:rPr>
        <w:t xml:space="preserve">    {</w:t>
      </w:r>
    </w:p>
    <w:p w14:paraId="03B39D34">
      <w:pPr>
        <w:pStyle w:val="166"/>
        <w:shd w:val="clear" w:fill="F1F1F1" w:themeFill="background1" w:themeFillShade="F2"/>
        <w:rPr>
          <w:color w:val="auto"/>
        </w:rPr>
      </w:pPr>
      <w:r>
        <w:rPr>
          <w:color w:val="auto"/>
        </w:rPr>
        <w:t xml:space="preserve">        Console.Write("Nhap n: ");int n=int.Parse(Console.ReadLine()??"0");</w:t>
      </w:r>
    </w:p>
    <w:p w14:paraId="614D9F45">
      <w:pPr>
        <w:pStyle w:val="166"/>
        <w:shd w:val="clear" w:fill="F1F1F1" w:themeFill="background1" w:themeFillShade="F2"/>
        <w:rPr>
          <w:color w:val="auto"/>
        </w:rPr>
      </w:pPr>
      <w:r>
        <w:rPr>
          <w:color w:val="auto"/>
        </w:rPr>
        <w:t xml:space="preserve">        Console.Write("Nhap m: ");int m=int.Parse(Console.ReadLine()??"0");</w:t>
      </w:r>
    </w:p>
    <w:p w14:paraId="207CD2A9">
      <w:pPr>
        <w:pStyle w:val="166"/>
        <w:shd w:val="clear" w:fill="F1F1F1" w:themeFill="background1" w:themeFillShade="F2"/>
        <w:rPr>
          <w:color w:val="auto"/>
        </w:rPr>
      </w:pPr>
      <w:r>
        <w:rPr>
          <w:color w:val="auto"/>
        </w:rPr>
        <w:t xml:space="preserve">        MangHaiChieu a=new MangHaiChieu(n,m);a.Input();a.Output();a.TimSoNguyenTo();</w:t>
      </w:r>
    </w:p>
    <w:p w14:paraId="3ED7AD9C">
      <w:pPr>
        <w:pStyle w:val="166"/>
        <w:shd w:val="clear" w:fill="F1F1F1" w:themeFill="background1" w:themeFillShade="F2"/>
        <w:rPr>
          <w:color w:val="auto"/>
        </w:rPr>
      </w:pPr>
      <w:r>
        <w:rPr>
          <w:color w:val="auto"/>
        </w:rPr>
        <w:t xml:space="preserve">    }</w:t>
      </w:r>
    </w:p>
    <w:p w14:paraId="038F0356">
      <w:pPr>
        <w:pStyle w:val="166"/>
        <w:shd w:val="clear" w:fill="F1F1F1" w:themeFill="background1" w:themeFillShade="F2"/>
        <w:rPr>
          <w:color w:val="auto"/>
        </w:rPr>
      </w:pPr>
      <w:r>
        <w:rPr>
          <w:color w:val="auto"/>
        </w:rPr>
        <w:t>}</w:t>
      </w:r>
    </w:p>
    <w:p w14:paraId="76CF1BFB">
      <w:pPr>
        <w:pStyle w:val="3"/>
        <w:spacing w:after="80" w:line="276" w:lineRule="auto"/>
        <w:rPr>
          <w:rFonts w:hint="default"/>
          <w:color w:val="auto"/>
          <w:lang w:val="vi-VN"/>
        </w:rPr>
      </w:pPr>
      <w:bookmarkStart w:id="236" w:name="_Toc15645"/>
      <w:r>
        <w:rPr>
          <w:color w:val="auto"/>
        </w:rPr>
        <w:t xml:space="preserve">5. </w:t>
      </w:r>
      <w:r>
        <w:rPr>
          <w:color w:val="auto"/>
          <w:lang w:val="vi-VN"/>
        </w:rPr>
        <w:t>Kết quả</w:t>
      </w:r>
      <w:bookmarkEnd w:id="236"/>
    </w:p>
    <w:p w14:paraId="2B578A0F">
      <w:pPr>
        <w:spacing w:after="80" w:line="276" w:lineRule="auto"/>
        <w:rPr>
          <w:color w:val="auto"/>
        </w:rPr>
      </w:pPr>
      <w:r>
        <w:rPr>
          <w:color w:val="auto"/>
        </w:rPr>
        <w:t>Ví dụ ma trận 2x3: {{2, 4, 6}, {7, 9, 11}} → chương trình xuất các số nguyên tố: 2 7 11.</w:t>
      </w:r>
    </w:p>
    <w:p w14:paraId="7743EE9A">
      <w:pPr>
        <w:pStyle w:val="3"/>
        <w:spacing w:after="80" w:line="276" w:lineRule="auto"/>
        <w:rPr>
          <w:color w:val="auto"/>
        </w:rPr>
      </w:pPr>
      <w:bookmarkStart w:id="237" w:name="_Toc27321"/>
      <w:r>
        <w:rPr>
          <w:color w:val="auto"/>
        </w:rPr>
        <w:t>6. Nhận xét</w:t>
      </w:r>
      <w:bookmarkEnd w:id="237"/>
    </w:p>
    <w:p w14:paraId="0F48E1CB">
      <w:pPr>
        <w:spacing w:after="80" w:line="276" w:lineRule="auto"/>
        <w:rPr>
          <w:color w:val="auto"/>
        </w:rPr>
      </w:pPr>
      <w:r>
        <w:rPr>
          <w:color w:val="auto"/>
        </w:rPr>
        <w:t>Bài mở rộng khái niệm Indexer sang Indexer hai chỉ số (this[i, j]) và áp dụng lên mảng hai chiều, kết hợp với phương thức kiểm tra số nguyên tố đã dùng ở các bài trước.</w:t>
      </w:r>
    </w:p>
    <w:p w14:paraId="5B1C6472">
      <w:pPr>
        <w:spacing w:after="80" w:line="276" w:lineRule="auto"/>
        <w:rPr>
          <w:color w:val="auto"/>
        </w:rPr>
      </w:pPr>
      <w:r>
        <w:rPr>
          <w:color w:val="auto"/>
        </w:rPr>
        <w:br w:type="page"/>
      </w:r>
    </w:p>
    <w:p w14:paraId="151671F0">
      <w:pPr>
        <w:pStyle w:val="2"/>
        <w:shd w:val="clear" w:fill="F1F1F1" w:themeFill="background1" w:themeFillShade="F2"/>
        <w:spacing w:after="80" w:line="276" w:lineRule="auto"/>
        <w:rPr>
          <w:color w:val="auto"/>
        </w:rPr>
      </w:pPr>
      <w:bookmarkStart w:id="238" w:name="_Toc7419"/>
      <w:bookmarkStart w:id="239" w:name="_Toc5065"/>
      <w:r>
        <w:rPr>
          <w:color w:val="auto"/>
        </w:rPr>
        <w:t>Bài 2.7. Tổng Lương Phòng Ban</w:t>
      </w:r>
      <w:bookmarkEnd w:id="238"/>
      <w:bookmarkEnd w:id="239"/>
    </w:p>
    <w:p w14:paraId="1B1E7E87">
      <w:pPr>
        <w:pStyle w:val="3"/>
        <w:spacing w:after="80" w:line="276" w:lineRule="auto"/>
        <w:rPr>
          <w:color w:val="auto"/>
        </w:rPr>
      </w:pPr>
      <w:bookmarkStart w:id="240" w:name="_Toc158"/>
      <w:r>
        <w:rPr>
          <w:color w:val="auto"/>
        </w:rPr>
        <w:t>1. Phát biểu đề bài</w:t>
      </w:r>
      <w:bookmarkEnd w:id="240"/>
    </w:p>
    <w:p w14:paraId="7C64F307">
      <w:pPr>
        <w:spacing w:after="80" w:line="276" w:lineRule="auto"/>
        <w:rPr>
          <w:color w:val="auto"/>
        </w:rPr>
      </w:pPr>
      <w:r>
        <w:rPr>
          <w:color w:val="auto"/>
        </w:rPr>
        <w:t>Một phòng ban có n nhân viên, mỗi nhân viên có họ tên, mức lương và số ngày vắng. Mỗi ngày vắng bị trừ 100.000 VNĐ. Tính tổng lương của cả phòng ban.</w:t>
      </w:r>
    </w:p>
    <w:p w14:paraId="319A8612">
      <w:pPr>
        <w:pStyle w:val="3"/>
        <w:spacing w:after="80" w:line="276" w:lineRule="auto"/>
        <w:rPr>
          <w:color w:val="auto"/>
        </w:rPr>
      </w:pPr>
      <w:bookmarkStart w:id="241" w:name="_Toc18688"/>
      <w:r>
        <w:rPr>
          <w:color w:val="auto"/>
        </w:rPr>
        <w:t>2. Ý tưởng</w:t>
      </w:r>
      <w:bookmarkEnd w:id="241"/>
    </w:p>
    <w:p w14:paraId="5752ED05">
      <w:pPr>
        <w:spacing w:after="80" w:line="276" w:lineRule="auto"/>
        <w:rPr>
          <w:color w:val="auto"/>
        </w:rPr>
      </w:pPr>
      <w:r>
        <w:rPr>
          <w:color w:val="auto"/>
        </w:rPr>
        <w:t>Lương mỗi nhân viên: luong = mucLuong - soNgayVang*100000. Tổng lương phòng ban là tổng lương của tất cả nhân viên: tong = Σ luong[i].</w:t>
      </w:r>
    </w:p>
    <w:p w14:paraId="64761CA8">
      <w:pPr>
        <w:pStyle w:val="3"/>
        <w:spacing w:after="80" w:line="276" w:lineRule="auto"/>
        <w:rPr>
          <w:color w:val="auto"/>
        </w:rPr>
      </w:pPr>
      <w:bookmarkStart w:id="242" w:name="_Toc11881"/>
      <w:r>
        <w:rPr>
          <w:color w:val="auto"/>
        </w:rPr>
        <w:t>3. Mã giả</w:t>
      </w:r>
      <w:bookmarkEnd w:id="242"/>
    </w:p>
    <w:p w14:paraId="723F8C4C">
      <w:pPr>
        <w:spacing w:after="80" w:line="276" w:lineRule="auto"/>
        <w:rPr>
          <w:color w:val="auto"/>
        </w:rPr>
      </w:pPr>
      <w:r>
        <w:rPr>
          <w:color w:val="auto"/>
        </w:rPr>
        <w:t>1   tong ← 0</w:t>
      </w:r>
    </w:p>
    <w:p w14:paraId="511BC03E">
      <w:pPr>
        <w:spacing w:after="80" w:line="276" w:lineRule="auto"/>
        <w:rPr>
          <w:color w:val="auto"/>
        </w:rPr>
      </w:pPr>
      <w:r>
        <w:rPr>
          <w:color w:val="auto"/>
        </w:rPr>
        <w:t>2   với mỗi nhân viên: nhập thông tin, tính luong</w:t>
      </w:r>
    </w:p>
    <w:p w14:paraId="511FC32C">
      <w:pPr>
        <w:spacing w:after="80" w:line="276" w:lineRule="auto"/>
        <w:rPr>
          <w:color w:val="auto"/>
        </w:rPr>
      </w:pPr>
      <w:r>
        <w:rPr>
          <w:color w:val="auto"/>
        </w:rPr>
        <w:t>3       tong ← tong + luong</w:t>
      </w:r>
    </w:p>
    <w:p w14:paraId="5640E07E">
      <w:pPr>
        <w:spacing w:after="80" w:line="276" w:lineRule="auto"/>
        <w:rPr>
          <w:color w:val="auto"/>
        </w:rPr>
      </w:pPr>
      <w:r>
        <w:rPr>
          <w:color w:val="auto"/>
        </w:rPr>
        <w:t>4   xuất tong</w:t>
      </w:r>
    </w:p>
    <w:p w14:paraId="4B4852E3">
      <w:pPr>
        <w:pStyle w:val="3"/>
        <w:spacing w:after="80" w:line="276" w:lineRule="auto"/>
        <w:rPr>
          <w:rFonts w:hint="default"/>
          <w:color w:val="auto"/>
          <w:lang w:val="vi-VN"/>
        </w:rPr>
      </w:pPr>
      <w:bookmarkStart w:id="243" w:name="_Toc16630"/>
      <w:r>
        <w:rPr>
          <w:color w:val="auto"/>
        </w:rPr>
        <w:t xml:space="preserve">4. </w:t>
      </w:r>
      <w:r>
        <w:rPr>
          <w:color w:val="auto"/>
          <w:lang w:val="vi-VN"/>
        </w:rPr>
        <w:t>Chương trình</w:t>
      </w:r>
      <w:bookmarkEnd w:id="243"/>
    </w:p>
    <w:p w14:paraId="76FFF37F">
      <w:pPr>
        <w:pStyle w:val="166"/>
        <w:rPr>
          <w:color w:val="auto"/>
        </w:rPr>
      </w:pPr>
      <w:r>
        <w:rPr>
          <w:color w:val="auto"/>
        </w:rPr>
        <w:t>/*</w:t>
      </w:r>
    </w:p>
    <w:p w14:paraId="49CA5DB5">
      <w:pPr>
        <w:pStyle w:val="166"/>
        <w:rPr>
          <w:color w:val="auto"/>
        </w:rPr>
      </w:pPr>
      <w:r>
        <w:rPr>
          <w:color w:val="auto"/>
        </w:rPr>
        <w:t xml:space="preserve"> * Tác giả: Lê Nguyễn Anh Bảo</w:t>
      </w:r>
    </w:p>
    <w:p w14:paraId="19C6A396">
      <w:pPr>
        <w:pStyle w:val="166"/>
        <w:rPr>
          <w:color w:val="auto"/>
        </w:rPr>
      </w:pPr>
      <w:r>
        <w:rPr>
          <w:color w:val="auto"/>
        </w:rPr>
        <w:t xml:space="preserve"> * Ngày viết: 17/09/2026</w:t>
      </w:r>
    </w:p>
    <w:p w14:paraId="62B2641F">
      <w:pPr>
        <w:pStyle w:val="166"/>
        <w:rPr>
          <w:color w:val="auto"/>
        </w:rPr>
      </w:pPr>
      <w:r>
        <w:rPr>
          <w:color w:val="auto"/>
        </w:rPr>
        <w:t xml:space="preserve"> */</w:t>
      </w:r>
    </w:p>
    <w:p w14:paraId="165F5E41">
      <w:pPr>
        <w:pStyle w:val="166"/>
        <w:rPr>
          <w:color w:val="auto"/>
        </w:rPr>
      </w:pPr>
    </w:p>
    <w:p w14:paraId="355E5037">
      <w:pPr>
        <w:pStyle w:val="166"/>
        <w:rPr>
          <w:color w:val="auto"/>
        </w:rPr>
      </w:pPr>
      <w:r>
        <w:rPr>
          <w:color w:val="auto"/>
        </w:rPr>
        <w:t>/*</w:t>
      </w:r>
    </w:p>
    <w:p w14:paraId="50EBAAE8">
      <w:pPr>
        <w:pStyle w:val="166"/>
        <w:rPr>
          <w:color w:val="auto"/>
        </w:rPr>
      </w:pPr>
      <w:r>
        <w:rPr>
          <w:color w:val="auto"/>
        </w:rPr>
        <w:t xml:space="preserve"> * CHƯƠNG TRÌNH TỔNG LƯƠNG PHÒNG BAN</w:t>
      </w:r>
    </w:p>
    <w:p w14:paraId="259EF205">
      <w:pPr>
        <w:pStyle w:val="166"/>
        <w:rPr>
          <w:color w:val="auto"/>
        </w:rPr>
      </w:pPr>
      <w:r>
        <w:rPr>
          <w:color w:val="auto"/>
        </w:rPr>
        <w:t xml:space="preserve"> *</w:t>
      </w:r>
    </w:p>
    <w:p w14:paraId="72292F7F">
      <w:pPr>
        <w:pStyle w:val="166"/>
        <w:rPr>
          <w:color w:val="auto"/>
        </w:rPr>
      </w:pPr>
      <w:r>
        <w:rPr>
          <w:color w:val="auto"/>
        </w:rPr>
        <w:t xml:space="preserve"> * Phát biểu đề bài:</w:t>
      </w:r>
    </w:p>
    <w:p w14:paraId="062D14CE">
      <w:pPr>
        <w:pStyle w:val="166"/>
        <w:rPr>
          <w:color w:val="auto"/>
        </w:rPr>
      </w:pPr>
      <w:r>
        <w:rPr>
          <w:color w:val="auto"/>
        </w:rPr>
        <w:t xml:space="preserve"> * Phòng ban có n nhân viên (họ tên, mức lương, số ngày vắng).</w:t>
      </w:r>
    </w:p>
    <w:p w14:paraId="1CF297A5">
      <w:pPr>
        <w:pStyle w:val="166"/>
        <w:rPr>
          <w:color w:val="auto"/>
        </w:rPr>
      </w:pPr>
      <w:r>
        <w:rPr>
          <w:color w:val="auto"/>
        </w:rPr>
        <w:t xml:space="preserve"> * Một ngày vắng trừ 100.000 VNĐ. Tính tổng lương.</w:t>
      </w:r>
    </w:p>
    <w:p w14:paraId="6E8A1EA7">
      <w:pPr>
        <w:pStyle w:val="166"/>
        <w:rPr>
          <w:color w:val="auto"/>
        </w:rPr>
      </w:pPr>
      <w:r>
        <w:rPr>
          <w:color w:val="auto"/>
        </w:rPr>
        <w:t xml:space="preserve"> *</w:t>
      </w:r>
    </w:p>
    <w:p w14:paraId="038C3321">
      <w:pPr>
        <w:pStyle w:val="166"/>
        <w:rPr>
          <w:color w:val="auto"/>
        </w:rPr>
      </w:pPr>
      <w:r>
        <w:rPr>
          <w:color w:val="auto"/>
        </w:rPr>
        <w:t xml:space="preserve"> * Ý tưởng:</w:t>
      </w:r>
    </w:p>
    <w:p w14:paraId="0E353EBB">
      <w:pPr>
        <w:pStyle w:val="166"/>
        <w:rPr>
          <w:color w:val="auto"/>
        </w:rPr>
      </w:pPr>
      <w:r>
        <w:rPr>
          <w:color w:val="auto"/>
        </w:rPr>
        <w:t xml:space="preserve"> * luong = mucLuong - soNgayVang*100000</w:t>
      </w:r>
    </w:p>
    <w:p w14:paraId="3DBF98BE">
      <w:pPr>
        <w:pStyle w:val="166"/>
        <w:rPr>
          <w:color w:val="auto"/>
        </w:rPr>
      </w:pPr>
      <w:r>
        <w:rPr>
          <w:color w:val="auto"/>
        </w:rPr>
        <w:t xml:space="preserve"> * tong = Σ luong[i]</w:t>
      </w:r>
    </w:p>
    <w:p w14:paraId="23268A1B">
      <w:pPr>
        <w:pStyle w:val="166"/>
        <w:rPr>
          <w:color w:val="auto"/>
        </w:rPr>
      </w:pPr>
      <w:r>
        <w:rPr>
          <w:color w:val="auto"/>
        </w:rPr>
        <w:t xml:space="preserve"> *</w:t>
      </w:r>
    </w:p>
    <w:p w14:paraId="388B2B00">
      <w:pPr>
        <w:pStyle w:val="166"/>
        <w:rPr>
          <w:color w:val="auto"/>
        </w:rPr>
      </w:pPr>
      <w:r>
        <w:rPr>
          <w:color w:val="auto"/>
        </w:rPr>
        <w:t xml:space="preserve"> * Mã giả:</w:t>
      </w:r>
    </w:p>
    <w:p w14:paraId="1E2BAB93">
      <w:pPr>
        <w:pStyle w:val="166"/>
        <w:rPr>
          <w:color w:val="auto"/>
        </w:rPr>
      </w:pPr>
      <w:r>
        <w:rPr>
          <w:color w:val="auto"/>
        </w:rPr>
        <w:t xml:space="preserve"> * 1   tong ← 0</w:t>
      </w:r>
    </w:p>
    <w:p w14:paraId="756D8C00">
      <w:pPr>
        <w:pStyle w:val="166"/>
        <w:rPr>
          <w:color w:val="auto"/>
        </w:rPr>
      </w:pPr>
      <w:r>
        <w:rPr>
          <w:color w:val="auto"/>
        </w:rPr>
        <w:t xml:space="preserve"> * 2   nhập từng nhân viên</w:t>
      </w:r>
    </w:p>
    <w:p w14:paraId="27997344">
      <w:pPr>
        <w:pStyle w:val="166"/>
        <w:rPr>
          <w:color w:val="auto"/>
        </w:rPr>
      </w:pPr>
      <w:r>
        <w:rPr>
          <w:color w:val="auto"/>
        </w:rPr>
        <w:t xml:space="preserve"> * 3   tong ← tong + luong</w:t>
      </w:r>
    </w:p>
    <w:p w14:paraId="2289FF88">
      <w:pPr>
        <w:pStyle w:val="166"/>
        <w:rPr>
          <w:color w:val="auto"/>
        </w:rPr>
      </w:pPr>
      <w:r>
        <w:rPr>
          <w:color w:val="auto"/>
        </w:rPr>
        <w:t xml:space="preserve"> * 4   xuất tong</w:t>
      </w:r>
    </w:p>
    <w:p w14:paraId="004E997D">
      <w:pPr>
        <w:pStyle w:val="166"/>
        <w:rPr>
          <w:color w:val="auto"/>
        </w:rPr>
      </w:pPr>
      <w:r>
        <w:rPr>
          <w:color w:val="auto"/>
        </w:rPr>
        <w:t xml:space="preserve"> */</w:t>
      </w:r>
    </w:p>
    <w:p w14:paraId="01E178CD">
      <w:pPr>
        <w:pStyle w:val="166"/>
        <w:rPr>
          <w:color w:val="auto"/>
        </w:rPr>
      </w:pPr>
      <w:r>
        <w:rPr>
          <w:color w:val="auto"/>
        </w:rPr>
        <w:t>using System;</w:t>
      </w:r>
    </w:p>
    <w:p w14:paraId="196DE029">
      <w:pPr>
        <w:pStyle w:val="166"/>
        <w:rPr>
          <w:color w:val="auto"/>
        </w:rPr>
      </w:pPr>
      <w:r>
        <w:rPr>
          <w:color w:val="auto"/>
        </w:rPr>
        <w:t>class NhanVien</w:t>
      </w:r>
    </w:p>
    <w:p w14:paraId="7C3424B0">
      <w:pPr>
        <w:pStyle w:val="166"/>
        <w:rPr>
          <w:color w:val="auto"/>
        </w:rPr>
      </w:pPr>
      <w:r>
        <w:rPr>
          <w:color w:val="auto"/>
        </w:rPr>
        <w:t>{</w:t>
      </w:r>
    </w:p>
    <w:p w14:paraId="6ABD7992">
      <w:pPr>
        <w:pStyle w:val="166"/>
        <w:rPr>
          <w:color w:val="auto"/>
        </w:rPr>
      </w:pPr>
      <w:r>
        <w:rPr>
          <w:color w:val="auto"/>
        </w:rPr>
        <w:t xml:space="preserve">    public string HoTen{get;set;} public double MucLuong{get;set;} public int SoNgayVang{get;set;}</w:t>
      </w:r>
    </w:p>
    <w:p w14:paraId="7C36C7A7">
      <w:pPr>
        <w:pStyle w:val="166"/>
        <w:rPr>
          <w:color w:val="auto"/>
        </w:rPr>
      </w:pPr>
      <w:r>
        <w:rPr>
          <w:color w:val="auto"/>
        </w:rPr>
        <w:t xml:space="preserve">    public double TinhLuong(){return MucLuong-SoNgayVang*100000;}</w:t>
      </w:r>
    </w:p>
    <w:p w14:paraId="1D2204B4">
      <w:pPr>
        <w:pStyle w:val="166"/>
        <w:rPr>
          <w:color w:val="auto"/>
        </w:rPr>
      </w:pPr>
      <w:r>
        <w:rPr>
          <w:color w:val="auto"/>
        </w:rPr>
        <w:t xml:space="preserve">    public void Input()</w:t>
      </w:r>
    </w:p>
    <w:p w14:paraId="6BE68EA7">
      <w:pPr>
        <w:pStyle w:val="166"/>
        <w:rPr>
          <w:color w:val="auto"/>
        </w:rPr>
      </w:pPr>
      <w:r>
        <w:rPr>
          <w:color w:val="auto"/>
        </w:rPr>
        <w:t xml:space="preserve">    {</w:t>
      </w:r>
    </w:p>
    <w:p w14:paraId="52B63EB6">
      <w:pPr>
        <w:pStyle w:val="166"/>
        <w:rPr>
          <w:color w:val="auto"/>
        </w:rPr>
      </w:pPr>
      <w:r>
        <w:rPr>
          <w:color w:val="auto"/>
        </w:rPr>
        <w:t xml:space="preserve">        Console.Write("Ho ten: ");HoTen=Console.ReadLine()??"";</w:t>
      </w:r>
    </w:p>
    <w:p w14:paraId="42796B1A">
      <w:pPr>
        <w:pStyle w:val="166"/>
        <w:rPr>
          <w:color w:val="auto"/>
        </w:rPr>
      </w:pPr>
      <w:r>
        <w:rPr>
          <w:color w:val="auto"/>
        </w:rPr>
        <w:t xml:space="preserve">        Console.Write("Muc luong: ");MucLuong=double.Parse(Console.ReadLine()??"0");</w:t>
      </w:r>
    </w:p>
    <w:p w14:paraId="1767C39E">
      <w:pPr>
        <w:pStyle w:val="166"/>
        <w:rPr>
          <w:color w:val="auto"/>
        </w:rPr>
      </w:pPr>
      <w:r>
        <w:rPr>
          <w:color w:val="auto"/>
        </w:rPr>
        <w:t xml:space="preserve">        Console.Write("So ngay vang: ");SoNgayVang=int.Parse(Console.ReadLine()??"0");</w:t>
      </w:r>
    </w:p>
    <w:p w14:paraId="02EC7027">
      <w:pPr>
        <w:pStyle w:val="166"/>
        <w:rPr>
          <w:color w:val="auto"/>
        </w:rPr>
      </w:pPr>
      <w:r>
        <w:rPr>
          <w:color w:val="auto"/>
        </w:rPr>
        <w:t xml:space="preserve">    }</w:t>
      </w:r>
    </w:p>
    <w:p w14:paraId="2B754272">
      <w:pPr>
        <w:pStyle w:val="166"/>
        <w:rPr>
          <w:color w:val="auto"/>
        </w:rPr>
      </w:pPr>
      <w:r>
        <w:rPr>
          <w:color w:val="auto"/>
        </w:rPr>
        <w:t>}</w:t>
      </w:r>
    </w:p>
    <w:p w14:paraId="31E1D311">
      <w:pPr>
        <w:pStyle w:val="166"/>
        <w:rPr>
          <w:color w:val="auto"/>
        </w:rPr>
      </w:pPr>
      <w:r>
        <w:rPr>
          <w:color w:val="auto"/>
        </w:rPr>
        <w:t>class Bai2_5_TongLuongPhongBan</w:t>
      </w:r>
    </w:p>
    <w:p w14:paraId="5FC7892D">
      <w:pPr>
        <w:pStyle w:val="166"/>
        <w:rPr>
          <w:color w:val="auto"/>
        </w:rPr>
      </w:pPr>
      <w:r>
        <w:rPr>
          <w:color w:val="auto"/>
        </w:rPr>
        <w:t>{</w:t>
      </w:r>
    </w:p>
    <w:p w14:paraId="5034E882">
      <w:pPr>
        <w:pStyle w:val="166"/>
        <w:rPr>
          <w:color w:val="auto"/>
        </w:rPr>
      </w:pPr>
      <w:r>
        <w:rPr>
          <w:color w:val="auto"/>
        </w:rPr>
        <w:t xml:space="preserve">    static void Main(string[] args)</w:t>
      </w:r>
    </w:p>
    <w:p w14:paraId="715F0C08">
      <w:pPr>
        <w:pStyle w:val="166"/>
        <w:rPr>
          <w:color w:val="auto"/>
        </w:rPr>
      </w:pPr>
      <w:r>
        <w:rPr>
          <w:color w:val="auto"/>
        </w:rPr>
        <w:t xml:space="preserve">    {</w:t>
      </w:r>
    </w:p>
    <w:p w14:paraId="60784C3E">
      <w:pPr>
        <w:pStyle w:val="166"/>
        <w:rPr>
          <w:color w:val="auto"/>
        </w:rPr>
      </w:pPr>
      <w:r>
        <w:rPr>
          <w:color w:val="auto"/>
        </w:rPr>
        <w:t xml:space="preserve">        Console.Write("Nhap so nhan vien: ");int n=int.Parse(Console.ReadLine()??"0");</w:t>
      </w:r>
    </w:p>
    <w:p w14:paraId="45002B5B">
      <w:pPr>
        <w:pStyle w:val="166"/>
        <w:rPr>
          <w:color w:val="auto"/>
        </w:rPr>
      </w:pPr>
      <w:r>
        <w:rPr>
          <w:color w:val="auto"/>
        </w:rPr>
        <w:t xml:space="preserve">        NhanVien[] ds=new NhanVien[n];double tong=0;</w:t>
      </w:r>
    </w:p>
    <w:p w14:paraId="50150A53">
      <w:pPr>
        <w:pStyle w:val="166"/>
        <w:rPr>
          <w:color w:val="auto"/>
        </w:rPr>
      </w:pPr>
      <w:r>
        <w:rPr>
          <w:color w:val="auto"/>
        </w:rPr>
        <w:t xml:space="preserve">        for(int i=0;i&lt;n;i++){Console.WriteLine("Nhan vien {0}:",i+1);ds[i]=new NhanVien();ds[i].Input();tong+=ds[i].TinhLuong();}</w:t>
      </w:r>
    </w:p>
    <w:p w14:paraId="77BAF238">
      <w:pPr>
        <w:pStyle w:val="166"/>
        <w:rPr>
          <w:color w:val="auto"/>
        </w:rPr>
      </w:pPr>
      <w:r>
        <w:rPr>
          <w:color w:val="auto"/>
        </w:rPr>
        <w:t xml:space="preserve">        Console.WriteLine("Tong luong phong ban: {0} VNĐ",tong);</w:t>
      </w:r>
    </w:p>
    <w:p w14:paraId="6FF912B7">
      <w:pPr>
        <w:pStyle w:val="166"/>
        <w:rPr>
          <w:color w:val="auto"/>
        </w:rPr>
      </w:pPr>
      <w:r>
        <w:rPr>
          <w:color w:val="auto"/>
        </w:rPr>
        <w:t xml:space="preserve">    }</w:t>
      </w:r>
    </w:p>
    <w:p w14:paraId="38041E12">
      <w:pPr>
        <w:pStyle w:val="166"/>
        <w:rPr>
          <w:color w:val="auto"/>
        </w:rPr>
      </w:pPr>
      <w:r>
        <w:rPr>
          <w:color w:val="auto"/>
        </w:rPr>
        <w:t>}</w:t>
      </w:r>
    </w:p>
    <w:p w14:paraId="3EDCD0F1">
      <w:pPr>
        <w:pStyle w:val="3"/>
        <w:spacing w:after="80" w:line="276" w:lineRule="auto"/>
        <w:rPr>
          <w:rFonts w:hint="default"/>
          <w:color w:val="auto"/>
          <w:lang w:val="vi-VN"/>
        </w:rPr>
      </w:pPr>
      <w:bookmarkStart w:id="244" w:name="_Toc1442"/>
      <w:r>
        <w:rPr>
          <w:color w:val="auto"/>
        </w:rPr>
        <w:t xml:space="preserve">5. </w:t>
      </w:r>
      <w:r>
        <w:rPr>
          <w:color w:val="auto"/>
          <w:lang w:val="vi-VN"/>
        </w:rPr>
        <w:t>Kết quả</w:t>
      </w:r>
      <w:bookmarkEnd w:id="244"/>
    </w:p>
    <w:p w14:paraId="099AB6DA">
      <w:pPr>
        <w:spacing w:after="80" w:line="276" w:lineRule="auto"/>
        <w:rPr>
          <w:color w:val="auto"/>
        </w:rPr>
      </w:pPr>
      <w:r>
        <w:rPr>
          <w:color w:val="auto"/>
        </w:rPr>
        <w:t>Ví dụ phòng ban có 2 nhân viên: (lương 8.000.000, vắng 1 ngày) và (lương 9.000.000, vắng 0 ngày) → tổng lương phòng ban = 16.900.000 VNĐ.</w:t>
      </w:r>
    </w:p>
    <w:p w14:paraId="3319B255">
      <w:pPr>
        <w:pStyle w:val="3"/>
        <w:spacing w:after="80" w:line="276" w:lineRule="auto"/>
        <w:rPr>
          <w:color w:val="auto"/>
        </w:rPr>
      </w:pPr>
      <w:bookmarkStart w:id="245" w:name="_Toc13458"/>
      <w:r>
        <w:rPr>
          <w:color w:val="auto"/>
        </w:rPr>
        <w:t>6. Nhận xét</w:t>
      </w:r>
      <w:bookmarkEnd w:id="245"/>
    </w:p>
    <w:p w14:paraId="412F417A">
      <w:pPr>
        <w:spacing w:after="80" w:line="276" w:lineRule="auto"/>
        <w:rPr>
          <w:color w:val="auto"/>
        </w:rPr>
      </w:pPr>
      <w:r>
        <w:rPr>
          <w:color w:val="auto"/>
        </w:rPr>
        <w:t>Bài áp dụng mảng đối tượng NhanVien kết hợp property tự động (auto-property) và phép cộng dồn để tính tổng lương toàn phòng ban, mở rộng ý tưởng của bài tính lương ở Mục thực hành 01 cho nhiều nhân viên.</w:t>
      </w:r>
    </w:p>
    <w:p w14:paraId="49A686F7">
      <w:pPr>
        <w:pStyle w:val="2"/>
        <w:spacing w:after="80" w:line="276" w:lineRule="auto"/>
        <w:rPr>
          <w:color w:val="auto"/>
        </w:rPr>
      </w:pPr>
      <w:bookmarkStart w:id="246" w:name="_Toc6932"/>
      <w:bookmarkStart w:id="247" w:name="_Toc19700"/>
      <w:r>
        <w:rPr>
          <w:color w:val="auto"/>
        </w:rPr>
        <w:t>Bài 3.1. Sắp Xếp Đối Tượng Bằng Array.Sort</w:t>
      </w:r>
      <w:bookmarkEnd w:id="246"/>
      <w:bookmarkEnd w:id="247"/>
    </w:p>
    <w:p w14:paraId="592918AE">
      <w:pPr>
        <w:pStyle w:val="3"/>
        <w:spacing w:after="80" w:line="276" w:lineRule="auto"/>
        <w:rPr>
          <w:color w:val="auto"/>
        </w:rPr>
      </w:pPr>
      <w:bookmarkStart w:id="248" w:name="_Toc3851"/>
      <w:r>
        <w:rPr>
          <w:color w:val="auto"/>
        </w:rPr>
        <w:t>1. Phát biểu đề bài</w:t>
      </w:r>
      <w:bookmarkEnd w:id="248"/>
    </w:p>
    <w:p w14:paraId="7C75FB30">
      <w:pPr>
        <w:spacing w:after="80" w:line="276" w:lineRule="auto"/>
        <w:rPr>
          <w:color w:val="auto"/>
        </w:rPr>
      </w:pPr>
      <w:r>
        <w:rPr>
          <w:color w:val="auto"/>
        </w:rPr>
        <w:t>Dùng phương thức Array.Sort có sẵn của C# để sắp xếp một mảng đối tượng (SinhVien) theo họ tên.</w:t>
      </w:r>
    </w:p>
    <w:p w14:paraId="50C1B179">
      <w:pPr>
        <w:pStyle w:val="3"/>
        <w:spacing w:after="80" w:line="276" w:lineRule="auto"/>
        <w:rPr>
          <w:color w:val="auto"/>
        </w:rPr>
      </w:pPr>
      <w:bookmarkStart w:id="249" w:name="_Toc30821"/>
      <w:r>
        <w:rPr>
          <w:color w:val="auto"/>
        </w:rPr>
        <w:t>2. Ý tưởng</w:t>
      </w:r>
      <w:bookmarkEnd w:id="249"/>
    </w:p>
    <w:p w14:paraId="17CBAE3C">
      <w:pPr>
        <w:spacing w:after="80" w:line="276" w:lineRule="auto"/>
        <w:rPr>
          <w:color w:val="auto"/>
        </w:rPr>
      </w:pPr>
      <w:r>
        <w:rPr>
          <w:color w:val="auto"/>
        </w:rPr>
        <w:t>Lớp SinhVien cài đặt interface IComparable&lt;SinhVien&gt; và định nghĩa phương thức CompareTo để xác định thứ tự so sánh. Array.Sort tự động sử dụng CompareTo để sắp xếp mảng.</w:t>
      </w:r>
    </w:p>
    <w:p w14:paraId="411C5D19">
      <w:pPr>
        <w:pStyle w:val="3"/>
        <w:spacing w:after="80" w:line="276" w:lineRule="auto"/>
        <w:rPr>
          <w:color w:val="auto"/>
        </w:rPr>
      </w:pPr>
      <w:bookmarkStart w:id="250" w:name="_Toc31116"/>
      <w:r>
        <w:rPr>
          <w:color w:val="auto"/>
        </w:rPr>
        <w:t>3. Mã giả</w:t>
      </w:r>
      <w:bookmarkEnd w:id="250"/>
    </w:p>
    <w:p w14:paraId="42D36C16">
      <w:pPr>
        <w:spacing w:after="80" w:line="276" w:lineRule="auto"/>
        <w:rPr>
          <w:color w:val="auto"/>
        </w:rPr>
      </w:pPr>
      <w:r>
        <w:rPr>
          <w:color w:val="auto"/>
        </w:rPr>
        <w:t>1   tạo mảng đối tượng SinhVien</w:t>
      </w:r>
    </w:p>
    <w:p w14:paraId="3E284E51">
      <w:pPr>
        <w:spacing w:after="80" w:line="276" w:lineRule="auto"/>
        <w:rPr>
          <w:color w:val="auto"/>
        </w:rPr>
      </w:pPr>
      <w:r>
        <w:rPr>
          <w:color w:val="auto"/>
        </w:rPr>
        <w:t>2   Array.Sort(mảng)</w:t>
      </w:r>
    </w:p>
    <w:p w14:paraId="3AB41590">
      <w:pPr>
        <w:spacing w:after="80" w:line="276" w:lineRule="auto"/>
        <w:rPr>
          <w:color w:val="auto"/>
        </w:rPr>
      </w:pPr>
      <w:r>
        <w:rPr>
          <w:color w:val="auto"/>
        </w:rPr>
        <w:t>3   xuất mảng đã sắp xếp</w:t>
      </w:r>
    </w:p>
    <w:p w14:paraId="38AB6E10">
      <w:pPr>
        <w:pStyle w:val="3"/>
        <w:spacing w:after="80" w:line="276" w:lineRule="auto"/>
        <w:rPr>
          <w:rFonts w:hint="default"/>
          <w:color w:val="auto"/>
          <w:lang w:val="vi-VN"/>
        </w:rPr>
      </w:pPr>
      <w:bookmarkStart w:id="251" w:name="_Toc22441"/>
      <w:r>
        <w:rPr>
          <w:color w:val="auto"/>
        </w:rPr>
        <w:t xml:space="preserve">4. </w:t>
      </w:r>
      <w:r>
        <w:rPr>
          <w:color w:val="auto"/>
          <w:lang w:val="vi-VN"/>
        </w:rPr>
        <w:t>Chương trình</w:t>
      </w:r>
      <w:bookmarkEnd w:id="251"/>
    </w:p>
    <w:p w14:paraId="0E1E72AE">
      <w:pPr>
        <w:pStyle w:val="166"/>
        <w:shd w:val="clear" w:fill="F1F1F1" w:themeFill="background1" w:themeFillShade="F2"/>
        <w:rPr>
          <w:color w:val="auto"/>
        </w:rPr>
      </w:pPr>
      <w:r>
        <w:rPr>
          <w:color w:val="auto"/>
        </w:rPr>
        <w:t>using System;</w:t>
      </w:r>
    </w:p>
    <w:p w14:paraId="5F460F82">
      <w:pPr>
        <w:pStyle w:val="166"/>
        <w:shd w:val="clear" w:fill="F1F1F1" w:themeFill="background1" w:themeFillShade="F2"/>
        <w:rPr>
          <w:color w:val="auto"/>
        </w:rPr>
      </w:pPr>
      <w:r>
        <w:rPr>
          <w:color w:val="auto"/>
        </w:rPr>
        <w:t>class SinhVien:IComparable&lt;SinhVien&gt;</w:t>
      </w:r>
    </w:p>
    <w:p w14:paraId="1718B60F">
      <w:pPr>
        <w:pStyle w:val="166"/>
        <w:shd w:val="clear" w:fill="F1F1F1" w:themeFill="background1" w:themeFillShade="F2"/>
        <w:rPr>
          <w:color w:val="auto"/>
        </w:rPr>
      </w:pPr>
      <w:r>
        <w:rPr>
          <w:color w:val="auto"/>
        </w:rPr>
        <w:t>{</w:t>
      </w:r>
    </w:p>
    <w:p w14:paraId="742CC7BE">
      <w:pPr>
        <w:pStyle w:val="166"/>
        <w:shd w:val="clear" w:fill="F1F1F1" w:themeFill="background1" w:themeFillShade="F2"/>
        <w:rPr>
          <w:color w:val="auto"/>
        </w:rPr>
      </w:pPr>
      <w:r>
        <w:rPr>
          <w:color w:val="auto"/>
        </w:rPr>
        <w:t xml:space="preserve">    public string HoTen{get;set;} public double Diem{get;set;}</w:t>
      </w:r>
    </w:p>
    <w:p w14:paraId="244D31FE">
      <w:pPr>
        <w:pStyle w:val="166"/>
        <w:shd w:val="clear" w:fill="F1F1F1" w:themeFill="background1" w:themeFillShade="F2"/>
        <w:rPr>
          <w:color w:val="auto"/>
        </w:rPr>
      </w:pPr>
      <w:r>
        <w:rPr>
          <w:color w:val="auto"/>
        </w:rPr>
        <w:t xml:space="preserve">    public SinhVien(string hoTen,double diem){HoTen=hoTen;Diem=diem;}</w:t>
      </w:r>
    </w:p>
    <w:p w14:paraId="26EB6B11">
      <w:pPr>
        <w:pStyle w:val="166"/>
        <w:shd w:val="clear" w:fill="F1F1F1" w:themeFill="background1" w:themeFillShade="F2"/>
        <w:rPr>
          <w:color w:val="auto"/>
        </w:rPr>
      </w:pPr>
      <w:r>
        <w:rPr>
          <w:color w:val="auto"/>
        </w:rPr>
        <w:t xml:space="preserve">    public int CompareTo(SinhVien other){return string.Compare(HoTen,other.HoTen,StringComparison.CurrentCulture);}</w:t>
      </w:r>
    </w:p>
    <w:p w14:paraId="6286D5CC">
      <w:pPr>
        <w:pStyle w:val="166"/>
        <w:shd w:val="clear" w:fill="F1F1F1" w:themeFill="background1" w:themeFillShade="F2"/>
        <w:rPr>
          <w:color w:val="auto"/>
        </w:rPr>
      </w:pPr>
      <w:r>
        <w:rPr>
          <w:color w:val="auto"/>
        </w:rPr>
        <w:t xml:space="preserve">    public override string ToString(){return HoTen+" - "+Diem;}</w:t>
      </w:r>
    </w:p>
    <w:p w14:paraId="2E3FA6DF">
      <w:pPr>
        <w:pStyle w:val="166"/>
        <w:shd w:val="clear" w:fill="F1F1F1" w:themeFill="background1" w:themeFillShade="F2"/>
        <w:rPr>
          <w:color w:val="auto"/>
        </w:rPr>
      </w:pPr>
      <w:r>
        <w:rPr>
          <w:color w:val="auto"/>
        </w:rPr>
        <w:t>}</w:t>
      </w:r>
    </w:p>
    <w:p w14:paraId="01845C36">
      <w:pPr>
        <w:pStyle w:val="166"/>
        <w:shd w:val="clear" w:fill="F1F1F1" w:themeFill="background1" w:themeFillShade="F2"/>
        <w:rPr>
          <w:color w:val="auto"/>
        </w:rPr>
      </w:pPr>
      <w:r>
        <w:rPr>
          <w:color w:val="auto"/>
        </w:rPr>
        <w:t>class Bai3_1_ArraySort</w:t>
      </w:r>
    </w:p>
    <w:p w14:paraId="7B265E8E">
      <w:pPr>
        <w:pStyle w:val="166"/>
        <w:shd w:val="clear" w:fill="F1F1F1" w:themeFill="background1" w:themeFillShade="F2"/>
        <w:rPr>
          <w:color w:val="auto"/>
        </w:rPr>
      </w:pPr>
      <w:r>
        <w:rPr>
          <w:color w:val="auto"/>
        </w:rPr>
        <w:t>{</w:t>
      </w:r>
    </w:p>
    <w:p w14:paraId="32190B30">
      <w:pPr>
        <w:pStyle w:val="166"/>
        <w:shd w:val="clear" w:fill="F1F1F1" w:themeFill="background1" w:themeFillShade="F2"/>
        <w:rPr>
          <w:color w:val="auto"/>
        </w:rPr>
      </w:pPr>
      <w:r>
        <w:rPr>
          <w:color w:val="auto"/>
        </w:rPr>
        <w:t xml:space="preserve">    static void Main(string[] args)</w:t>
      </w:r>
    </w:p>
    <w:p w14:paraId="0F5E0137">
      <w:pPr>
        <w:pStyle w:val="166"/>
        <w:shd w:val="clear" w:fill="F1F1F1" w:themeFill="background1" w:themeFillShade="F2"/>
        <w:rPr>
          <w:color w:val="auto"/>
        </w:rPr>
      </w:pPr>
      <w:r>
        <w:rPr>
          <w:color w:val="auto"/>
        </w:rPr>
        <w:t xml:space="preserve">    {</w:t>
      </w:r>
    </w:p>
    <w:p w14:paraId="02E588EC">
      <w:pPr>
        <w:pStyle w:val="166"/>
        <w:shd w:val="clear" w:fill="F1F1F1" w:themeFill="background1" w:themeFillShade="F2"/>
        <w:rPr>
          <w:color w:val="auto"/>
        </w:rPr>
      </w:pPr>
      <w:r>
        <w:rPr>
          <w:color w:val="auto"/>
        </w:rPr>
        <w:t xml:space="preserve">        SinhVien[] ds={new SinhVien("Tran B",8),new SinhVien("Nguyen A",9),new SinhVien("Le C",7)};</w:t>
      </w:r>
    </w:p>
    <w:p w14:paraId="317CFD24">
      <w:pPr>
        <w:pStyle w:val="166"/>
        <w:shd w:val="clear" w:fill="F1F1F1" w:themeFill="background1" w:themeFillShade="F2"/>
        <w:rPr>
          <w:color w:val="auto"/>
        </w:rPr>
      </w:pPr>
      <w:r>
        <w:rPr>
          <w:color w:val="auto"/>
        </w:rPr>
        <w:t xml:space="preserve">        Array.Sort(ds);</w:t>
      </w:r>
    </w:p>
    <w:p w14:paraId="19003401">
      <w:pPr>
        <w:pStyle w:val="166"/>
        <w:shd w:val="clear" w:fill="F1F1F1" w:themeFill="background1" w:themeFillShade="F2"/>
        <w:rPr>
          <w:color w:val="auto"/>
        </w:rPr>
      </w:pPr>
      <w:r>
        <w:rPr>
          <w:color w:val="auto"/>
        </w:rPr>
        <w:t xml:space="preserve">        foreach(SinhVien sv in ds)Console.WriteLine(sv);</w:t>
      </w:r>
    </w:p>
    <w:p w14:paraId="12B759FD">
      <w:pPr>
        <w:pStyle w:val="166"/>
        <w:shd w:val="clear" w:fill="F1F1F1" w:themeFill="background1" w:themeFillShade="F2"/>
        <w:rPr>
          <w:color w:val="auto"/>
        </w:rPr>
      </w:pPr>
      <w:r>
        <w:rPr>
          <w:color w:val="auto"/>
        </w:rPr>
        <w:t xml:space="preserve">    }</w:t>
      </w:r>
    </w:p>
    <w:p w14:paraId="61500370">
      <w:pPr>
        <w:pStyle w:val="166"/>
        <w:shd w:val="clear" w:fill="F1F1F1" w:themeFill="background1" w:themeFillShade="F2"/>
        <w:rPr>
          <w:color w:val="auto"/>
        </w:rPr>
      </w:pPr>
      <w:r>
        <w:rPr>
          <w:color w:val="auto"/>
        </w:rPr>
        <w:t>}</w:t>
      </w:r>
    </w:p>
    <w:p w14:paraId="0ECA7A22">
      <w:pPr>
        <w:pStyle w:val="3"/>
        <w:spacing w:after="80" w:line="276" w:lineRule="auto"/>
        <w:rPr>
          <w:rFonts w:hint="default"/>
          <w:color w:val="auto"/>
          <w:lang w:val="vi-VN"/>
        </w:rPr>
      </w:pPr>
      <w:bookmarkStart w:id="252" w:name="_Toc3339"/>
      <w:r>
        <w:rPr>
          <w:color w:val="auto"/>
        </w:rPr>
        <w:t xml:space="preserve">5. </w:t>
      </w:r>
      <w:r>
        <w:rPr>
          <w:color w:val="auto"/>
          <w:lang w:val="vi-VN"/>
        </w:rPr>
        <w:t>Kết quả</w:t>
      </w:r>
      <w:bookmarkEnd w:id="252"/>
    </w:p>
    <w:p w14:paraId="3DFE962D">
      <w:pPr>
        <w:spacing w:after="80" w:line="276" w:lineRule="auto"/>
        <w:rPr>
          <w:color w:val="auto"/>
        </w:rPr>
      </w:pPr>
      <w:r>
        <w:rPr>
          <w:color w:val="auto"/>
        </w:rPr>
        <w:t>Ví dụ mảng gồm “Tran B”, “Nguyen A”, “Le C” → sau khi Array.Sort theo họ tên: Le C - 7, Nguyen A - 9, Tran B - 8.</w:t>
      </w:r>
    </w:p>
    <w:p w14:paraId="2F7FA5E6">
      <w:pPr>
        <w:pStyle w:val="3"/>
        <w:spacing w:after="80" w:line="276" w:lineRule="auto"/>
        <w:rPr>
          <w:color w:val="auto"/>
        </w:rPr>
      </w:pPr>
      <w:bookmarkStart w:id="253" w:name="_Toc24681"/>
      <w:r>
        <w:rPr>
          <w:color w:val="auto"/>
        </w:rPr>
        <w:t>6. Nhận xét</w:t>
      </w:r>
      <w:bookmarkEnd w:id="253"/>
    </w:p>
    <w:p w14:paraId="686400F1">
      <w:pPr>
        <w:spacing w:after="80" w:line="276" w:lineRule="auto"/>
        <w:rPr>
          <w:color w:val="auto"/>
        </w:rPr>
      </w:pPr>
      <w:r>
        <w:rPr>
          <w:color w:val="auto"/>
        </w:rPr>
        <w:t>Bài minh họa interface IComparable&lt;T&gt; - cách “dạy” cho các hàm sắp xếp có sẵn của .NET (Array.Sort) biết cách so sánh hai đối tượng của một lớp tự định nghĩa.</w:t>
      </w:r>
    </w:p>
    <w:p w14:paraId="7AEF62D2">
      <w:pPr>
        <w:pStyle w:val="2"/>
        <w:shd w:val="clear"/>
        <w:spacing w:after="80" w:line="276" w:lineRule="auto"/>
        <w:rPr>
          <w:color w:val="auto"/>
        </w:rPr>
      </w:pPr>
      <w:bookmarkStart w:id="254" w:name="_Toc9134"/>
      <w:bookmarkStart w:id="255" w:name="_Toc7549"/>
      <w:r>
        <w:rPr>
          <w:color w:val="auto"/>
        </w:rPr>
        <w:t>Bài 3.2. Sắp Xếp Mảng Tổng Quát Bằng Interface</w:t>
      </w:r>
      <w:bookmarkEnd w:id="254"/>
      <w:bookmarkEnd w:id="255"/>
    </w:p>
    <w:p w14:paraId="55EDC1BA">
      <w:pPr>
        <w:pStyle w:val="3"/>
        <w:spacing w:after="80" w:line="276" w:lineRule="auto"/>
        <w:rPr>
          <w:color w:val="auto"/>
        </w:rPr>
      </w:pPr>
      <w:bookmarkStart w:id="256" w:name="_Toc6638"/>
      <w:r>
        <w:rPr>
          <w:color w:val="auto"/>
        </w:rPr>
        <w:t>1. Phát biểu đề bài</w:t>
      </w:r>
      <w:bookmarkEnd w:id="256"/>
    </w:p>
    <w:p w14:paraId="0F291BD2">
      <w:pPr>
        <w:spacing w:after="80" w:line="276" w:lineRule="auto"/>
        <w:rPr>
          <w:color w:val="auto"/>
        </w:rPr>
      </w:pPr>
      <w:r>
        <w:rPr>
          <w:color w:val="auto"/>
        </w:rPr>
        <w:t>Tự viết một phương thức sắp xếp mảng tổng quát (generic), mô phỏng lại cách hoạt động của Array.Sort, dựa trên interface IComparable&lt;T&gt;.</w:t>
      </w:r>
    </w:p>
    <w:p w14:paraId="30105479">
      <w:pPr>
        <w:pStyle w:val="3"/>
        <w:spacing w:after="80" w:line="276" w:lineRule="auto"/>
        <w:rPr>
          <w:color w:val="auto"/>
        </w:rPr>
      </w:pPr>
      <w:bookmarkStart w:id="257" w:name="_Toc20082"/>
      <w:r>
        <w:rPr>
          <w:color w:val="auto"/>
        </w:rPr>
        <w:t>2. Ý tưởng</w:t>
      </w:r>
      <w:bookmarkEnd w:id="257"/>
    </w:p>
    <w:p w14:paraId="3FE90810">
      <w:pPr>
        <w:spacing w:after="80" w:line="276" w:lineRule="auto"/>
        <w:rPr>
          <w:color w:val="auto"/>
        </w:rPr>
      </w:pPr>
      <w:r>
        <w:rPr>
          <w:color w:val="auto"/>
        </w:rPr>
        <w:t>Phương thức Sort&lt;T&gt; yêu cầu ràng buộc T : IComparable&lt;T&gt;. So sánh a[j] với a[i] bằng a[j].CompareTo(a[i]); nếu nhỏ hơn 0 thì hoán vị hai phần tử (Interchange Sort).</w:t>
      </w:r>
    </w:p>
    <w:p w14:paraId="175625EF">
      <w:pPr>
        <w:pStyle w:val="3"/>
        <w:spacing w:after="80" w:line="276" w:lineRule="auto"/>
        <w:rPr>
          <w:color w:val="auto"/>
        </w:rPr>
      </w:pPr>
      <w:bookmarkStart w:id="258" w:name="_Toc9423"/>
      <w:r>
        <w:rPr>
          <w:color w:val="auto"/>
        </w:rPr>
        <w:t>3. Mã giả</w:t>
      </w:r>
      <w:bookmarkEnd w:id="258"/>
    </w:p>
    <w:p w14:paraId="3687C1DC">
      <w:pPr>
        <w:spacing w:after="80" w:line="276" w:lineRule="auto"/>
        <w:rPr>
          <w:color w:val="auto"/>
        </w:rPr>
      </w:pPr>
      <w:r>
        <w:rPr>
          <w:color w:val="auto"/>
        </w:rPr>
        <w:t>1   với i ← 0 đến n-2</w:t>
      </w:r>
    </w:p>
    <w:p w14:paraId="7C126303">
      <w:pPr>
        <w:spacing w:after="80" w:line="276" w:lineRule="auto"/>
        <w:rPr>
          <w:color w:val="auto"/>
        </w:rPr>
      </w:pPr>
      <w:r>
        <w:rPr>
          <w:color w:val="auto"/>
        </w:rPr>
        <w:t>2       với j ← i+1 đến n-1</w:t>
      </w:r>
    </w:p>
    <w:p w14:paraId="1E28BDC1">
      <w:pPr>
        <w:spacing w:after="80" w:line="276" w:lineRule="auto"/>
        <w:rPr>
          <w:color w:val="auto"/>
        </w:rPr>
      </w:pPr>
      <w:r>
        <w:rPr>
          <w:color w:val="auto"/>
        </w:rPr>
        <w:t>3           nếu a[j].CompareTo(a[i]) &lt; 0 thì hoán vị a[i], a[j]</w:t>
      </w:r>
    </w:p>
    <w:p w14:paraId="5C642668">
      <w:pPr>
        <w:pStyle w:val="3"/>
        <w:spacing w:after="80" w:line="276" w:lineRule="auto"/>
        <w:rPr>
          <w:rFonts w:hint="default"/>
          <w:color w:val="auto"/>
          <w:lang w:val="vi-VN"/>
        </w:rPr>
      </w:pPr>
      <w:bookmarkStart w:id="259" w:name="_Toc22767"/>
      <w:r>
        <w:rPr>
          <w:color w:val="auto"/>
        </w:rPr>
        <w:t xml:space="preserve">4. </w:t>
      </w:r>
      <w:r>
        <w:rPr>
          <w:color w:val="auto"/>
          <w:lang w:val="vi-VN"/>
        </w:rPr>
        <w:t>Chương trình</w:t>
      </w:r>
      <w:bookmarkEnd w:id="259"/>
    </w:p>
    <w:p w14:paraId="6FBE17A6">
      <w:pPr>
        <w:pStyle w:val="166"/>
        <w:shd w:val="clear" w:fill="F1F1F1" w:themeFill="background1" w:themeFillShade="F2"/>
        <w:rPr>
          <w:color w:val="auto"/>
        </w:rPr>
      </w:pPr>
      <w:r>
        <w:rPr>
          <w:color w:val="auto"/>
        </w:rPr>
        <w:t>using System;</w:t>
      </w:r>
    </w:p>
    <w:p w14:paraId="54A62C8B">
      <w:pPr>
        <w:pStyle w:val="166"/>
        <w:shd w:val="clear" w:fill="F1F1F1" w:themeFill="background1" w:themeFillShade="F2"/>
        <w:rPr>
          <w:color w:val="auto"/>
        </w:rPr>
      </w:pPr>
      <w:r>
        <w:rPr>
          <w:color w:val="auto"/>
        </w:rPr>
        <w:t>static class SapXepInterface</w:t>
      </w:r>
    </w:p>
    <w:p w14:paraId="0FB69C21">
      <w:pPr>
        <w:pStyle w:val="166"/>
        <w:shd w:val="clear" w:fill="F1F1F1" w:themeFill="background1" w:themeFillShade="F2"/>
        <w:rPr>
          <w:color w:val="auto"/>
        </w:rPr>
      </w:pPr>
      <w:r>
        <w:rPr>
          <w:color w:val="auto"/>
        </w:rPr>
        <w:t>{</w:t>
      </w:r>
    </w:p>
    <w:p w14:paraId="0D4B902B">
      <w:pPr>
        <w:pStyle w:val="166"/>
        <w:shd w:val="clear" w:fill="F1F1F1" w:themeFill="background1" w:themeFillShade="F2"/>
        <w:rPr>
          <w:color w:val="auto"/>
        </w:rPr>
      </w:pPr>
      <w:r>
        <w:rPr>
          <w:color w:val="auto"/>
        </w:rPr>
        <w:t xml:space="preserve">    public static void Sort&lt;T&gt;(T[] a) where T:IComparable&lt;T&gt;</w:t>
      </w:r>
    </w:p>
    <w:p w14:paraId="5849EAC8">
      <w:pPr>
        <w:pStyle w:val="166"/>
        <w:shd w:val="clear" w:fill="F1F1F1" w:themeFill="background1" w:themeFillShade="F2"/>
        <w:rPr>
          <w:color w:val="auto"/>
        </w:rPr>
      </w:pPr>
      <w:r>
        <w:rPr>
          <w:color w:val="auto"/>
        </w:rPr>
        <w:t xml:space="preserve">    {</w:t>
      </w:r>
    </w:p>
    <w:p w14:paraId="115FF2AC">
      <w:pPr>
        <w:pStyle w:val="166"/>
        <w:shd w:val="clear" w:fill="F1F1F1" w:themeFill="background1" w:themeFillShade="F2"/>
        <w:rPr>
          <w:color w:val="auto"/>
        </w:rPr>
      </w:pPr>
      <w:r>
        <w:rPr>
          <w:color w:val="auto"/>
        </w:rPr>
        <w:t xml:space="preserve">        for(int i=0;i&lt;=a.Length-2;i++)</w:t>
      </w:r>
    </w:p>
    <w:p w14:paraId="67119475">
      <w:pPr>
        <w:pStyle w:val="166"/>
        <w:shd w:val="clear" w:fill="F1F1F1" w:themeFill="background1" w:themeFillShade="F2"/>
        <w:rPr>
          <w:color w:val="auto"/>
        </w:rPr>
      </w:pPr>
      <w:r>
        <w:rPr>
          <w:color w:val="auto"/>
        </w:rPr>
        <w:t xml:space="preserve">            for(int j=i+1;j&lt;=a.Length-1;j++)</w:t>
      </w:r>
    </w:p>
    <w:p w14:paraId="2BE7F266">
      <w:pPr>
        <w:pStyle w:val="166"/>
        <w:shd w:val="clear" w:fill="F1F1F1" w:themeFill="background1" w:themeFillShade="F2"/>
        <w:rPr>
          <w:color w:val="auto"/>
        </w:rPr>
      </w:pPr>
      <w:r>
        <w:rPr>
          <w:color w:val="auto"/>
        </w:rPr>
        <w:t xml:space="preserve">                if(a[j].CompareTo(a[i])&lt;0){T tam=a[i];a[i]=a[j];a[j]=tam;}</w:t>
      </w:r>
    </w:p>
    <w:p w14:paraId="766F60FC">
      <w:pPr>
        <w:pStyle w:val="166"/>
        <w:shd w:val="clear" w:fill="F1F1F1" w:themeFill="background1" w:themeFillShade="F2"/>
        <w:rPr>
          <w:color w:val="auto"/>
        </w:rPr>
      </w:pPr>
      <w:r>
        <w:rPr>
          <w:color w:val="auto"/>
        </w:rPr>
        <w:t xml:space="preserve">    }</w:t>
      </w:r>
    </w:p>
    <w:p w14:paraId="563695B5">
      <w:pPr>
        <w:pStyle w:val="166"/>
        <w:shd w:val="clear" w:fill="F1F1F1" w:themeFill="background1" w:themeFillShade="F2"/>
        <w:rPr>
          <w:color w:val="auto"/>
        </w:rPr>
      </w:pPr>
      <w:r>
        <w:rPr>
          <w:color w:val="auto"/>
        </w:rPr>
        <w:t>}</w:t>
      </w:r>
    </w:p>
    <w:p w14:paraId="6FCE31E3">
      <w:pPr>
        <w:pStyle w:val="166"/>
        <w:shd w:val="clear" w:fill="F1F1F1" w:themeFill="background1" w:themeFillShade="F2"/>
        <w:rPr>
          <w:color w:val="auto"/>
        </w:rPr>
      </w:pPr>
      <w:r>
        <w:rPr>
          <w:color w:val="auto"/>
        </w:rPr>
        <w:t>class Bai3_2_SapXepBangInterface</w:t>
      </w:r>
    </w:p>
    <w:p w14:paraId="5276E542">
      <w:pPr>
        <w:pStyle w:val="166"/>
        <w:shd w:val="clear" w:fill="F1F1F1" w:themeFill="background1" w:themeFillShade="F2"/>
        <w:rPr>
          <w:color w:val="auto"/>
        </w:rPr>
      </w:pPr>
      <w:r>
        <w:rPr>
          <w:color w:val="auto"/>
        </w:rPr>
        <w:t>{</w:t>
      </w:r>
    </w:p>
    <w:p w14:paraId="1CD1C5FD">
      <w:pPr>
        <w:pStyle w:val="166"/>
        <w:shd w:val="clear" w:fill="F1F1F1" w:themeFill="background1" w:themeFillShade="F2"/>
        <w:rPr>
          <w:color w:val="auto"/>
        </w:rPr>
      </w:pPr>
      <w:r>
        <w:rPr>
          <w:color w:val="auto"/>
        </w:rPr>
        <w:t xml:space="preserve">    static void Main(string[] args)</w:t>
      </w:r>
    </w:p>
    <w:p w14:paraId="2398DDD6">
      <w:pPr>
        <w:pStyle w:val="166"/>
        <w:shd w:val="clear" w:fill="F1F1F1" w:themeFill="background1" w:themeFillShade="F2"/>
        <w:rPr>
          <w:color w:val="auto"/>
        </w:rPr>
      </w:pPr>
      <w:r>
        <w:rPr>
          <w:color w:val="auto"/>
        </w:rPr>
        <w:t xml:space="preserve">    {</w:t>
      </w:r>
    </w:p>
    <w:p w14:paraId="61F78739">
      <w:pPr>
        <w:pStyle w:val="166"/>
        <w:shd w:val="clear" w:fill="F1F1F1" w:themeFill="background1" w:themeFillShade="F2"/>
        <w:rPr>
          <w:color w:val="auto"/>
        </w:rPr>
      </w:pPr>
      <w:r>
        <w:rPr>
          <w:color w:val="auto"/>
        </w:rPr>
        <w:t xml:space="preserve">        int[] a={5,2,8,1,3};SapXepInterface.Sort(a);</w:t>
      </w:r>
    </w:p>
    <w:p w14:paraId="6154DB4C">
      <w:pPr>
        <w:pStyle w:val="166"/>
        <w:shd w:val="clear" w:fill="F1F1F1" w:themeFill="background1" w:themeFillShade="F2"/>
        <w:rPr>
          <w:color w:val="auto"/>
        </w:rPr>
      </w:pPr>
      <w:r>
        <w:rPr>
          <w:color w:val="auto"/>
        </w:rPr>
        <w:t xml:space="preserve">        foreach(int x in a)Console.Write(x+" ");Console.WriteLine();</w:t>
      </w:r>
    </w:p>
    <w:p w14:paraId="068490E4">
      <w:pPr>
        <w:pStyle w:val="166"/>
        <w:shd w:val="clear" w:fill="F1F1F1" w:themeFill="background1" w:themeFillShade="F2"/>
        <w:rPr>
          <w:color w:val="auto"/>
        </w:rPr>
      </w:pPr>
      <w:r>
        <w:rPr>
          <w:color w:val="auto"/>
        </w:rPr>
        <w:t xml:space="preserve">    }</w:t>
      </w:r>
    </w:p>
    <w:p w14:paraId="5B9BC4B9">
      <w:pPr>
        <w:pStyle w:val="166"/>
        <w:shd w:val="clear" w:fill="F1F1F1" w:themeFill="background1" w:themeFillShade="F2"/>
        <w:rPr>
          <w:color w:val="auto"/>
        </w:rPr>
      </w:pPr>
      <w:r>
        <w:rPr>
          <w:color w:val="auto"/>
        </w:rPr>
        <w:t>}</w:t>
      </w:r>
    </w:p>
    <w:p w14:paraId="00BADC49">
      <w:pPr>
        <w:pStyle w:val="3"/>
        <w:spacing w:after="80" w:line="276" w:lineRule="auto"/>
        <w:rPr>
          <w:rFonts w:hint="default"/>
          <w:color w:val="auto"/>
          <w:lang w:val="vi-VN"/>
        </w:rPr>
      </w:pPr>
      <w:bookmarkStart w:id="260" w:name="_Toc7704"/>
      <w:r>
        <w:rPr>
          <w:color w:val="auto"/>
        </w:rPr>
        <w:t xml:space="preserve">5. </w:t>
      </w:r>
      <w:r>
        <w:rPr>
          <w:color w:val="auto"/>
          <w:lang w:val="vi-VN"/>
        </w:rPr>
        <w:t>Kết quả</w:t>
      </w:r>
      <w:bookmarkEnd w:id="260"/>
    </w:p>
    <w:p w14:paraId="267F1410">
      <w:pPr>
        <w:spacing w:after="80" w:line="276" w:lineRule="auto"/>
        <w:rPr>
          <w:color w:val="auto"/>
        </w:rPr>
      </w:pPr>
      <w:r>
        <w:rPr>
          <w:color w:val="auto"/>
        </w:rPr>
        <w:t>Ví dụ mảng số nguyên {5, 2, 8, 1, 3} → sau khi sắp xếp: 1 2 3 5 8.</w:t>
      </w:r>
    </w:p>
    <w:p w14:paraId="78BB374A">
      <w:pPr>
        <w:pStyle w:val="3"/>
        <w:spacing w:after="80" w:line="276" w:lineRule="auto"/>
        <w:rPr>
          <w:color w:val="auto"/>
        </w:rPr>
      </w:pPr>
      <w:bookmarkStart w:id="261" w:name="_Toc21621"/>
      <w:r>
        <w:rPr>
          <w:color w:val="auto"/>
        </w:rPr>
        <w:t>6. Nhận xét</w:t>
      </w:r>
      <w:bookmarkEnd w:id="261"/>
    </w:p>
    <w:p w14:paraId="5E487FCC">
      <w:pPr>
        <w:spacing w:after="80" w:line="276" w:lineRule="auto"/>
        <w:rPr>
          <w:color w:val="auto"/>
        </w:rPr>
      </w:pPr>
      <w:r>
        <w:rPr>
          <w:color w:val="auto"/>
        </w:rPr>
        <w:t>Bài cho thấy cách tự cài đặt lại thuật toán sắp xếp tổng quát cho mọi kiểu T có hỗ trợ so sánh (IComparable&lt;T&gt;), thay vì phụ thuộc vào Array.Sort có sẵn.</w:t>
      </w:r>
    </w:p>
    <w:p w14:paraId="5E3698D1">
      <w:pPr>
        <w:pStyle w:val="2"/>
        <w:spacing w:after="80" w:line="276" w:lineRule="auto"/>
        <w:rPr>
          <w:color w:val="auto"/>
        </w:rPr>
      </w:pPr>
      <w:bookmarkStart w:id="262" w:name="_Toc24707"/>
      <w:bookmarkStart w:id="263" w:name="_Toc12471"/>
      <w:r>
        <w:rPr>
          <w:color w:val="auto"/>
        </w:rPr>
        <w:t>Bài 3.3. Sắp Xếp Mảng Tổng Quát Bằng Delegate</w:t>
      </w:r>
      <w:bookmarkEnd w:id="262"/>
      <w:bookmarkEnd w:id="263"/>
    </w:p>
    <w:p w14:paraId="0E8B4858">
      <w:pPr>
        <w:pStyle w:val="3"/>
        <w:spacing w:after="80" w:line="276" w:lineRule="auto"/>
        <w:rPr>
          <w:color w:val="auto"/>
        </w:rPr>
      </w:pPr>
      <w:bookmarkStart w:id="264" w:name="_Toc11478"/>
      <w:r>
        <w:rPr>
          <w:color w:val="auto"/>
        </w:rPr>
        <w:t>1. Phát biểu đề bài</w:t>
      </w:r>
      <w:bookmarkEnd w:id="264"/>
    </w:p>
    <w:p w14:paraId="03AAC56A">
      <w:pPr>
        <w:spacing w:after="80" w:line="276" w:lineRule="auto"/>
        <w:rPr>
          <w:color w:val="auto"/>
        </w:rPr>
      </w:pPr>
      <w:r>
        <w:rPr>
          <w:color w:val="auto"/>
        </w:rPr>
        <w:t>Tự viết một phương thức sắp xếp mảng tổng quát khác, sử dụng delegate để truyền vào cách so sánh hai phần tử thay vì bắt buộc kiểu T phải cài đặt IComparable&lt;T&gt;.</w:t>
      </w:r>
    </w:p>
    <w:p w14:paraId="1B3EEC52">
      <w:pPr>
        <w:pStyle w:val="3"/>
        <w:spacing w:after="80" w:line="276" w:lineRule="auto"/>
        <w:rPr>
          <w:color w:val="auto"/>
        </w:rPr>
      </w:pPr>
      <w:bookmarkStart w:id="265" w:name="_Toc15513"/>
      <w:r>
        <w:rPr>
          <w:color w:val="auto"/>
        </w:rPr>
        <w:t>2. Ý tưởng</w:t>
      </w:r>
      <w:bookmarkEnd w:id="265"/>
    </w:p>
    <w:p w14:paraId="117542D0">
      <w:pPr>
        <w:spacing w:after="80" w:line="276" w:lineRule="auto"/>
        <w:rPr>
          <w:color w:val="auto"/>
        </w:rPr>
      </w:pPr>
      <w:r>
        <w:rPr>
          <w:color w:val="auto"/>
        </w:rPr>
        <w:t>Delegate SoSanh&lt;T&gt;(a, b) là một hàm so sánh do người gọi cung cấp, quyết định a có đứng trước b hay không. Thuật toán sắp xếp gọi delegate này thay cho CompareTo.</w:t>
      </w:r>
    </w:p>
    <w:p w14:paraId="633F4334">
      <w:pPr>
        <w:pStyle w:val="3"/>
        <w:spacing w:after="80" w:line="276" w:lineRule="auto"/>
        <w:rPr>
          <w:color w:val="auto"/>
        </w:rPr>
      </w:pPr>
      <w:bookmarkStart w:id="266" w:name="_Toc7308"/>
      <w:r>
        <w:rPr>
          <w:color w:val="auto"/>
        </w:rPr>
        <w:t>3. Mã giả</w:t>
      </w:r>
      <w:bookmarkEnd w:id="266"/>
    </w:p>
    <w:p w14:paraId="46868A50">
      <w:pPr>
        <w:spacing w:after="80" w:line="276" w:lineRule="auto"/>
        <w:rPr>
          <w:color w:val="auto"/>
        </w:rPr>
      </w:pPr>
      <w:r>
        <w:rPr>
          <w:color w:val="auto"/>
        </w:rPr>
        <w:t>1   với i ← 0 đến n-2</w:t>
      </w:r>
    </w:p>
    <w:p w14:paraId="2EA0BEAC">
      <w:pPr>
        <w:spacing w:after="80" w:line="276" w:lineRule="auto"/>
        <w:rPr>
          <w:color w:val="auto"/>
        </w:rPr>
      </w:pPr>
      <w:r>
        <w:rPr>
          <w:color w:val="auto"/>
        </w:rPr>
        <w:t>2       với j ← i+1 đến n-1</w:t>
      </w:r>
    </w:p>
    <w:p w14:paraId="41FE43A7">
      <w:pPr>
        <w:spacing w:after="80" w:line="276" w:lineRule="auto"/>
        <w:rPr>
          <w:color w:val="auto"/>
        </w:rPr>
      </w:pPr>
      <w:r>
        <w:rPr>
          <w:color w:val="auto"/>
        </w:rPr>
        <w:t>3           nếu soSanh(a[j], a[i]) &lt; 0 thì hoán vị a[i], a[j]</w:t>
      </w:r>
    </w:p>
    <w:p w14:paraId="50CDDF1C">
      <w:pPr>
        <w:pStyle w:val="3"/>
        <w:spacing w:after="80" w:line="276" w:lineRule="auto"/>
        <w:rPr>
          <w:rFonts w:hint="default"/>
          <w:color w:val="auto"/>
          <w:lang w:val="vi-VN"/>
        </w:rPr>
      </w:pPr>
      <w:bookmarkStart w:id="267" w:name="_Toc18100"/>
      <w:r>
        <w:rPr>
          <w:color w:val="auto"/>
        </w:rPr>
        <w:t xml:space="preserve">4. </w:t>
      </w:r>
      <w:r>
        <w:rPr>
          <w:color w:val="auto"/>
          <w:lang w:val="vi-VN"/>
        </w:rPr>
        <w:t>Chương trình</w:t>
      </w:r>
      <w:bookmarkEnd w:id="267"/>
    </w:p>
    <w:p w14:paraId="0479E61E">
      <w:pPr>
        <w:pStyle w:val="166"/>
        <w:shd w:val="clear" w:fill="F1F1F1" w:themeFill="background1" w:themeFillShade="F2"/>
        <w:rPr>
          <w:color w:val="auto"/>
        </w:rPr>
      </w:pPr>
      <w:r>
        <w:rPr>
          <w:color w:val="auto"/>
        </w:rPr>
        <w:t>using System;</w:t>
      </w:r>
    </w:p>
    <w:p w14:paraId="14D9E02A">
      <w:pPr>
        <w:pStyle w:val="166"/>
        <w:shd w:val="clear" w:fill="F1F1F1" w:themeFill="background1" w:themeFillShade="F2"/>
        <w:rPr>
          <w:color w:val="auto"/>
        </w:rPr>
      </w:pPr>
      <w:r>
        <w:rPr>
          <w:color w:val="auto"/>
        </w:rPr>
        <w:t>delegate int SoSanh&lt;T&gt;(T a,T b);</w:t>
      </w:r>
    </w:p>
    <w:p w14:paraId="12CAE330">
      <w:pPr>
        <w:pStyle w:val="166"/>
        <w:shd w:val="clear" w:fill="F1F1F1" w:themeFill="background1" w:themeFillShade="F2"/>
        <w:rPr>
          <w:color w:val="auto"/>
        </w:rPr>
      </w:pPr>
      <w:r>
        <w:rPr>
          <w:color w:val="auto"/>
        </w:rPr>
        <w:t>static class SapXepDelegate</w:t>
      </w:r>
    </w:p>
    <w:p w14:paraId="7ED03FD0">
      <w:pPr>
        <w:pStyle w:val="166"/>
        <w:shd w:val="clear" w:fill="F1F1F1" w:themeFill="background1" w:themeFillShade="F2"/>
        <w:rPr>
          <w:color w:val="auto"/>
        </w:rPr>
      </w:pPr>
      <w:r>
        <w:rPr>
          <w:color w:val="auto"/>
        </w:rPr>
        <w:t>{</w:t>
      </w:r>
    </w:p>
    <w:p w14:paraId="592A3CC1">
      <w:pPr>
        <w:pStyle w:val="166"/>
        <w:shd w:val="clear" w:fill="F1F1F1" w:themeFill="background1" w:themeFillShade="F2"/>
        <w:rPr>
          <w:color w:val="auto"/>
        </w:rPr>
      </w:pPr>
      <w:r>
        <w:rPr>
          <w:color w:val="auto"/>
        </w:rPr>
        <w:t xml:space="preserve">    public static void Sort&lt;T&gt;(T[] a,SoSanh&lt;T&gt; soSanh)</w:t>
      </w:r>
    </w:p>
    <w:p w14:paraId="3EFEE337">
      <w:pPr>
        <w:pStyle w:val="166"/>
        <w:shd w:val="clear" w:fill="F1F1F1" w:themeFill="background1" w:themeFillShade="F2"/>
        <w:rPr>
          <w:color w:val="auto"/>
        </w:rPr>
      </w:pPr>
      <w:r>
        <w:rPr>
          <w:color w:val="auto"/>
        </w:rPr>
        <w:t xml:space="preserve">    {</w:t>
      </w:r>
    </w:p>
    <w:p w14:paraId="2D6F9E76">
      <w:pPr>
        <w:pStyle w:val="166"/>
        <w:shd w:val="clear" w:fill="F1F1F1" w:themeFill="background1" w:themeFillShade="F2"/>
        <w:rPr>
          <w:color w:val="auto"/>
        </w:rPr>
      </w:pPr>
      <w:r>
        <w:rPr>
          <w:color w:val="auto"/>
        </w:rPr>
        <w:t xml:space="preserve">        for(int i=0;i&lt;=a.Length-2;i++)</w:t>
      </w:r>
    </w:p>
    <w:p w14:paraId="451F616C">
      <w:pPr>
        <w:pStyle w:val="166"/>
        <w:shd w:val="clear" w:fill="F1F1F1" w:themeFill="background1" w:themeFillShade="F2"/>
        <w:rPr>
          <w:color w:val="auto"/>
        </w:rPr>
      </w:pPr>
      <w:r>
        <w:rPr>
          <w:color w:val="auto"/>
        </w:rPr>
        <w:t xml:space="preserve">            for(int j=i+1;j&lt;=a.Length-1;j++)</w:t>
      </w:r>
    </w:p>
    <w:p w14:paraId="645EEF05">
      <w:pPr>
        <w:pStyle w:val="166"/>
        <w:shd w:val="clear" w:fill="F1F1F1" w:themeFill="background1" w:themeFillShade="F2"/>
        <w:rPr>
          <w:color w:val="auto"/>
        </w:rPr>
      </w:pPr>
      <w:r>
        <w:rPr>
          <w:color w:val="auto"/>
        </w:rPr>
        <w:t xml:space="preserve">                if(soSanh(a[j],a[i])&lt;0){T tam=a[i];a[i]=a[j];a[j]=tam;}</w:t>
      </w:r>
    </w:p>
    <w:p w14:paraId="54E8B4B7">
      <w:pPr>
        <w:pStyle w:val="166"/>
        <w:shd w:val="clear" w:fill="F1F1F1" w:themeFill="background1" w:themeFillShade="F2"/>
        <w:rPr>
          <w:color w:val="auto"/>
        </w:rPr>
      </w:pPr>
      <w:r>
        <w:rPr>
          <w:color w:val="auto"/>
        </w:rPr>
        <w:t xml:space="preserve">    }</w:t>
      </w:r>
    </w:p>
    <w:p w14:paraId="56C70688">
      <w:pPr>
        <w:pStyle w:val="166"/>
        <w:shd w:val="clear" w:fill="F1F1F1" w:themeFill="background1" w:themeFillShade="F2"/>
        <w:rPr>
          <w:color w:val="auto"/>
        </w:rPr>
      </w:pPr>
      <w:r>
        <w:rPr>
          <w:color w:val="auto"/>
        </w:rPr>
        <w:t>}</w:t>
      </w:r>
    </w:p>
    <w:p w14:paraId="3D2C8295">
      <w:pPr>
        <w:pStyle w:val="166"/>
        <w:shd w:val="clear" w:fill="F1F1F1" w:themeFill="background1" w:themeFillShade="F2"/>
        <w:rPr>
          <w:color w:val="auto"/>
        </w:rPr>
      </w:pPr>
      <w:r>
        <w:rPr>
          <w:color w:val="auto"/>
        </w:rPr>
        <w:t>class Bai3_3_SapXepBangDelegate</w:t>
      </w:r>
    </w:p>
    <w:p w14:paraId="1F83197C">
      <w:pPr>
        <w:pStyle w:val="166"/>
        <w:shd w:val="clear" w:fill="F1F1F1" w:themeFill="background1" w:themeFillShade="F2"/>
        <w:rPr>
          <w:color w:val="auto"/>
        </w:rPr>
      </w:pPr>
      <w:r>
        <w:rPr>
          <w:color w:val="auto"/>
        </w:rPr>
        <w:t>{</w:t>
      </w:r>
    </w:p>
    <w:p w14:paraId="02AAFDFE">
      <w:pPr>
        <w:pStyle w:val="166"/>
        <w:shd w:val="clear" w:fill="F1F1F1" w:themeFill="background1" w:themeFillShade="F2"/>
        <w:rPr>
          <w:color w:val="auto"/>
        </w:rPr>
      </w:pPr>
      <w:r>
        <w:rPr>
          <w:color w:val="auto"/>
        </w:rPr>
        <w:t xml:space="preserve">    static void Main(string[] args)</w:t>
      </w:r>
    </w:p>
    <w:p w14:paraId="3E30A2D3">
      <w:pPr>
        <w:pStyle w:val="166"/>
        <w:shd w:val="clear" w:fill="F1F1F1" w:themeFill="background1" w:themeFillShade="F2"/>
        <w:rPr>
          <w:color w:val="auto"/>
        </w:rPr>
      </w:pPr>
      <w:r>
        <w:rPr>
          <w:color w:val="auto"/>
        </w:rPr>
        <w:t xml:space="preserve">    {</w:t>
      </w:r>
    </w:p>
    <w:p w14:paraId="4788DE18">
      <w:pPr>
        <w:pStyle w:val="166"/>
        <w:shd w:val="clear" w:fill="F1F1F1" w:themeFill="background1" w:themeFillShade="F2"/>
        <w:rPr>
          <w:color w:val="auto"/>
        </w:rPr>
      </w:pPr>
      <w:r>
        <w:rPr>
          <w:color w:val="auto"/>
        </w:rPr>
        <w:t xml:space="preserve">        int[] a={5,2,8,1,3};</w:t>
      </w:r>
    </w:p>
    <w:p w14:paraId="76636AF1">
      <w:pPr>
        <w:pStyle w:val="166"/>
        <w:shd w:val="clear" w:fill="F1F1F1" w:themeFill="background1" w:themeFillShade="F2"/>
        <w:rPr>
          <w:color w:val="auto"/>
        </w:rPr>
      </w:pPr>
      <w:r>
        <w:rPr>
          <w:color w:val="auto"/>
        </w:rPr>
        <w:t xml:space="preserve">        SapXepDelegate.Sort(a,(x,y)=&gt;x.CompareTo(y));</w:t>
      </w:r>
    </w:p>
    <w:p w14:paraId="2E5F7136">
      <w:pPr>
        <w:pStyle w:val="166"/>
        <w:shd w:val="clear" w:fill="F1F1F1" w:themeFill="background1" w:themeFillShade="F2"/>
        <w:rPr>
          <w:color w:val="auto"/>
        </w:rPr>
      </w:pPr>
      <w:r>
        <w:rPr>
          <w:color w:val="auto"/>
        </w:rPr>
        <w:t xml:space="preserve">        foreach(int x in a)Console.Write(x+" ");Console.WriteLine();</w:t>
      </w:r>
    </w:p>
    <w:p w14:paraId="76C61676">
      <w:pPr>
        <w:pStyle w:val="166"/>
        <w:shd w:val="clear" w:fill="F1F1F1" w:themeFill="background1" w:themeFillShade="F2"/>
        <w:rPr>
          <w:color w:val="auto"/>
        </w:rPr>
      </w:pPr>
      <w:r>
        <w:rPr>
          <w:color w:val="auto"/>
        </w:rPr>
        <w:t xml:space="preserve">    }</w:t>
      </w:r>
    </w:p>
    <w:p w14:paraId="054A3C86">
      <w:pPr>
        <w:pStyle w:val="166"/>
        <w:shd w:val="clear" w:fill="F1F1F1" w:themeFill="background1" w:themeFillShade="F2"/>
        <w:rPr>
          <w:color w:val="auto"/>
        </w:rPr>
      </w:pPr>
      <w:r>
        <w:rPr>
          <w:color w:val="auto"/>
        </w:rPr>
        <w:t>}</w:t>
      </w:r>
    </w:p>
    <w:p w14:paraId="57CDA9F0">
      <w:pPr>
        <w:pStyle w:val="3"/>
        <w:spacing w:after="80" w:line="276" w:lineRule="auto"/>
        <w:rPr>
          <w:rFonts w:hint="default"/>
          <w:color w:val="auto"/>
          <w:lang w:val="vi-VN"/>
        </w:rPr>
      </w:pPr>
      <w:bookmarkStart w:id="268" w:name="_Toc17192"/>
      <w:r>
        <w:rPr>
          <w:color w:val="auto"/>
        </w:rPr>
        <w:t xml:space="preserve">5. </w:t>
      </w:r>
      <w:r>
        <w:rPr>
          <w:color w:val="auto"/>
          <w:lang w:val="vi-VN"/>
        </w:rPr>
        <w:t>Kết quả</w:t>
      </w:r>
      <w:bookmarkEnd w:id="268"/>
    </w:p>
    <w:p w14:paraId="09E518DF">
      <w:pPr>
        <w:spacing w:after="80" w:line="276" w:lineRule="auto"/>
        <w:rPr>
          <w:color w:val="auto"/>
        </w:rPr>
      </w:pPr>
      <w:r>
        <w:rPr>
          <w:color w:val="auto"/>
        </w:rPr>
        <w:t>Ví dụ mảng số nguyên {5, 2, 8, 1, 3}, gọi Sort với delegate (x, y) =&gt; x.CompareTo(y) → kết quả sau khi sắp xếp: 1 2 3 5 8, giống bài dùng interface.</w:t>
      </w:r>
    </w:p>
    <w:p w14:paraId="7392A618">
      <w:pPr>
        <w:pStyle w:val="3"/>
        <w:spacing w:after="80" w:line="276" w:lineRule="auto"/>
        <w:rPr>
          <w:color w:val="auto"/>
        </w:rPr>
      </w:pPr>
      <w:bookmarkStart w:id="269" w:name="_Toc4665"/>
      <w:r>
        <w:rPr>
          <w:color w:val="auto"/>
        </w:rPr>
        <w:t>6. Nhận xét</w:t>
      </w:r>
      <w:bookmarkEnd w:id="269"/>
    </w:p>
    <w:p w14:paraId="41D192F5">
      <w:pPr>
        <w:spacing w:after="80" w:line="276" w:lineRule="auto"/>
        <w:rPr>
          <w:color w:val="auto"/>
        </w:rPr>
      </w:pPr>
      <w:r>
        <w:rPr>
          <w:color w:val="auto"/>
        </w:rPr>
        <w:t>Bài so sánh hai cách tổng quát hóa thuật toán sắp xếp: dùng interface (bài 3.2, ràng buộc kiểu tại thời điểm biên dịch) và dùng delegate/lambda (bài 3.3, linh hoạt truyền cách so sánh tùy ý mà không cần sửa kiểu T).</w:t>
      </w:r>
    </w:p>
    <w:p w14:paraId="3136912D">
      <w:pPr>
        <w:pStyle w:val="2"/>
        <w:spacing w:after="80" w:line="276" w:lineRule="auto"/>
        <w:rPr>
          <w:color w:val="auto"/>
        </w:rPr>
      </w:pPr>
      <w:bookmarkStart w:id="270" w:name="_Toc30766"/>
      <w:bookmarkStart w:id="271" w:name="_Toc13817"/>
      <w:r>
        <w:rPr>
          <w:color w:val="auto"/>
        </w:rPr>
        <w:t>Bài 3.4. Consolemenu Và Phương Trình Bậc Hai</w:t>
      </w:r>
      <w:bookmarkEnd w:id="270"/>
      <w:bookmarkEnd w:id="271"/>
    </w:p>
    <w:p w14:paraId="5A140E28">
      <w:pPr>
        <w:pStyle w:val="3"/>
        <w:spacing w:after="80" w:line="276" w:lineRule="auto"/>
        <w:rPr>
          <w:color w:val="auto"/>
        </w:rPr>
      </w:pPr>
      <w:bookmarkStart w:id="272" w:name="_Toc11143"/>
      <w:r>
        <w:rPr>
          <w:color w:val="auto"/>
        </w:rPr>
        <w:t>1. Phát biểu đề bài</w:t>
      </w:r>
      <w:bookmarkEnd w:id="272"/>
    </w:p>
    <w:p w14:paraId="7011F372">
      <w:pPr>
        <w:spacing w:after="80" w:line="276" w:lineRule="auto"/>
        <w:rPr>
          <w:color w:val="auto"/>
        </w:rPr>
      </w:pPr>
      <w:r>
        <w:rPr>
          <w:color w:val="auto"/>
        </w:rPr>
        <w:t>Xây dựng lớp ConsoleMenu có sự kiện (event) Choose được phát sinh khi người dùng chọn một chức năng từ menu console. Áp dụng ConsoleMenu để xây dựng chương trình giải phương trình bậc hai.</w:t>
      </w:r>
    </w:p>
    <w:p w14:paraId="7E6D2FC3">
      <w:pPr>
        <w:pStyle w:val="3"/>
        <w:spacing w:after="80" w:line="276" w:lineRule="auto"/>
        <w:rPr>
          <w:color w:val="auto"/>
        </w:rPr>
      </w:pPr>
      <w:bookmarkStart w:id="273" w:name="_Toc1475"/>
      <w:r>
        <w:rPr>
          <w:color w:val="auto"/>
        </w:rPr>
        <w:t>2. Ý tưởng</w:t>
      </w:r>
      <w:bookmarkEnd w:id="273"/>
    </w:p>
    <w:p w14:paraId="31EAF33A">
      <w:pPr>
        <w:spacing w:after="80" w:line="276" w:lineRule="auto"/>
        <w:rPr>
          <w:color w:val="auto"/>
        </w:rPr>
      </w:pPr>
      <w:r>
        <w:rPr>
          <w:color w:val="auto"/>
        </w:rPr>
        <w:t>ConsoleMenu hiển thị menu, nhận lựa chọn và phát sự kiện Choose(chon). Lớp PTBac2Console kế thừa ConsoleMenu, đăng ký xử lý sự kiện Choose để gọi GiaiPTBac2 khi người dùng chọn chức năng giải phương trình.</w:t>
      </w:r>
    </w:p>
    <w:p w14:paraId="4F789699">
      <w:pPr>
        <w:pStyle w:val="3"/>
        <w:spacing w:after="80" w:line="276" w:lineRule="auto"/>
        <w:rPr>
          <w:color w:val="auto"/>
        </w:rPr>
      </w:pPr>
      <w:bookmarkStart w:id="274" w:name="_Toc28264"/>
      <w:r>
        <w:rPr>
          <w:color w:val="auto"/>
        </w:rPr>
        <w:t>3. Mã giả</w:t>
      </w:r>
      <w:bookmarkEnd w:id="274"/>
    </w:p>
    <w:p w14:paraId="6B40AA95">
      <w:pPr>
        <w:spacing w:after="80" w:line="276" w:lineRule="auto"/>
        <w:rPr>
          <w:color w:val="auto"/>
        </w:rPr>
      </w:pPr>
      <w:r>
        <w:rPr>
          <w:color w:val="auto"/>
        </w:rPr>
        <w:t>1   xuất menu</w:t>
      </w:r>
    </w:p>
    <w:p w14:paraId="3961CF0E">
      <w:pPr>
        <w:spacing w:after="80" w:line="276" w:lineRule="auto"/>
        <w:rPr>
          <w:color w:val="auto"/>
        </w:rPr>
      </w:pPr>
      <w:r>
        <w:rPr>
          <w:color w:val="auto"/>
        </w:rPr>
        <w:t>2   nhập lựa chọn (chon)</w:t>
      </w:r>
    </w:p>
    <w:p w14:paraId="638CF654">
      <w:pPr>
        <w:spacing w:after="80" w:line="276" w:lineRule="auto"/>
        <w:rPr>
          <w:color w:val="auto"/>
        </w:rPr>
      </w:pPr>
      <w:r>
        <w:rPr>
          <w:color w:val="auto"/>
        </w:rPr>
        <w:t>3   nếu chon khác 0 thì phát sự kiện Choose(chon)</w:t>
      </w:r>
    </w:p>
    <w:p w14:paraId="5211E568">
      <w:pPr>
        <w:spacing w:after="80" w:line="276" w:lineRule="auto"/>
        <w:rPr>
          <w:color w:val="auto"/>
        </w:rPr>
      </w:pPr>
      <w:r>
        <w:rPr>
          <w:color w:val="auto"/>
        </w:rPr>
        <w:t>4   lặp lại đến khi chon = 0</w:t>
      </w:r>
    </w:p>
    <w:p w14:paraId="1CB56791">
      <w:pPr>
        <w:spacing w:after="80" w:line="276" w:lineRule="auto"/>
        <w:rPr>
          <w:color w:val="auto"/>
        </w:rPr>
      </w:pPr>
      <w:r>
        <w:rPr>
          <w:color w:val="auto"/>
        </w:rPr>
        <w:t>5   GiaiPTBac2: tính delta = b^2 - 4ac rồi biện luận số nghiệm</w:t>
      </w:r>
    </w:p>
    <w:p w14:paraId="2E99DD68">
      <w:pPr>
        <w:pStyle w:val="3"/>
        <w:spacing w:after="80" w:line="276" w:lineRule="auto"/>
        <w:rPr>
          <w:rFonts w:hint="default"/>
          <w:color w:val="auto"/>
          <w:lang w:val="vi-VN"/>
        </w:rPr>
      </w:pPr>
      <w:bookmarkStart w:id="275" w:name="_Toc4571"/>
      <w:r>
        <w:rPr>
          <w:color w:val="auto"/>
        </w:rPr>
        <w:t xml:space="preserve">4. </w:t>
      </w:r>
      <w:r>
        <w:rPr>
          <w:color w:val="auto"/>
          <w:lang w:val="vi-VN"/>
        </w:rPr>
        <w:t>Chương trình</w:t>
      </w:r>
      <w:bookmarkEnd w:id="275"/>
    </w:p>
    <w:p w14:paraId="3FBC54F0">
      <w:pPr>
        <w:pStyle w:val="166"/>
        <w:shd w:val="clear" w:fill="F1F1F1" w:themeFill="background1" w:themeFillShade="F2"/>
        <w:rPr>
          <w:color w:val="auto"/>
        </w:rPr>
      </w:pPr>
      <w:r>
        <w:rPr>
          <w:color w:val="auto"/>
        </w:rPr>
        <w:t>using System;</w:t>
      </w:r>
    </w:p>
    <w:p w14:paraId="276890E4">
      <w:pPr>
        <w:pStyle w:val="166"/>
        <w:shd w:val="clear" w:fill="F1F1F1" w:themeFill="background1" w:themeFillShade="F2"/>
        <w:rPr>
          <w:color w:val="auto"/>
        </w:rPr>
      </w:pPr>
      <w:r>
        <w:rPr>
          <w:color w:val="auto"/>
        </w:rPr>
        <w:t>class ConsoleMenu</w:t>
      </w:r>
    </w:p>
    <w:p w14:paraId="36F5A4AA">
      <w:pPr>
        <w:pStyle w:val="166"/>
        <w:shd w:val="clear" w:fill="F1F1F1" w:themeFill="background1" w:themeFillShade="F2"/>
        <w:rPr>
          <w:color w:val="auto"/>
        </w:rPr>
      </w:pPr>
      <w:r>
        <w:rPr>
          <w:color w:val="auto"/>
        </w:rPr>
        <w:t>{</w:t>
      </w:r>
    </w:p>
    <w:p w14:paraId="094BD810">
      <w:pPr>
        <w:pStyle w:val="166"/>
        <w:shd w:val="clear" w:fill="F1F1F1" w:themeFill="background1" w:themeFillShade="F2"/>
        <w:rPr>
          <w:color w:val="auto"/>
        </w:rPr>
      </w:pPr>
      <w:r>
        <w:rPr>
          <w:color w:val="auto"/>
        </w:rPr>
        <w:t xml:space="preserve">    public event Action&lt;int&gt; Choose;</w:t>
      </w:r>
    </w:p>
    <w:p w14:paraId="5F648CF8">
      <w:pPr>
        <w:pStyle w:val="166"/>
        <w:shd w:val="clear" w:fill="F1F1F1" w:themeFill="background1" w:themeFillShade="F2"/>
        <w:rPr>
          <w:color w:val="auto"/>
        </w:rPr>
      </w:pPr>
      <w:r>
        <w:rPr>
          <w:color w:val="auto"/>
        </w:rPr>
        <w:t xml:space="preserve">    public void Run()</w:t>
      </w:r>
    </w:p>
    <w:p w14:paraId="62CF387F">
      <w:pPr>
        <w:pStyle w:val="166"/>
        <w:shd w:val="clear" w:fill="F1F1F1" w:themeFill="background1" w:themeFillShade="F2"/>
        <w:rPr>
          <w:color w:val="auto"/>
        </w:rPr>
      </w:pPr>
      <w:r>
        <w:rPr>
          <w:color w:val="auto"/>
        </w:rPr>
        <w:t xml:space="preserve">    {</w:t>
      </w:r>
    </w:p>
    <w:p w14:paraId="15BFD66D">
      <w:pPr>
        <w:pStyle w:val="166"/>
        <w:shd w:val="clear" w:fill="F1F1F1" w:themeFill="background1" w:themeFillShade="F2"/>
        <w:rPr>
          <w:color w:val="auto"/>
        </w:rPr>
      </w:pPr>
      <w:r>
        <w:rPr>
          <w:color w:val="auto"/>
        </w:rPr>
        <w:t xml:space="preserve">        int chon;</w:t>
      </w:r>
    </w:p>
    <w:p w14:paraId="79689D6B">
      <w:pPr>
        <w:pStyle w:val="166"/>
        <w:shd w:val="clear" w:fill="F1F1F1" w:themeFill="background1" w:themeFillShade="F2"/>
        <w:rPr>
          <w:color w:val="auto"/>
        </w:rPr>
      </w:pPr>
      <w:r>
        <w:rPr>
          <w:color w:val="auto"/>
        </w:rPr>
        <w:t xml:space="preserve">        do</w:t>
      </w:r>
    </w:p>
    <w:p w14:paraId="0FF0A027">
      <w:pPr>
        <w:pStyle w:val="166"/>
        <w:shd w:val="clear" w:fill="F1F1F1" w:themeFill="background1" w:themeFillShade="F2"/>
        <w:rPr>
          <w:color w:val="auto"/>
        </w:rPr>
      </w:pPr>
      <w:r>
        <w:rPr>
          <w:color w:val="auto"/>
        </w:rPr>
        <w:t xml:space="preserve">        {</w:t>
      </w:r>
    </w:p>
    <w:p w14:paraId="3017712A">
      <w:pPr>
        <w:pStyle w:val="166"/>
        <w:shd w:val="clear" w:fill="F1F1F1" w:themeFill="background1" w:themeFillShade="F2"/>
        <w:rPr>
          <w:color w:val="auto"/>
        </w:rPr>
      </w:pPr>
      <w:r>
        <w:rPr>
          <w:color w:val="auto"/>
        </w:rPr>
        <w:t xml:space="preserve">            Console.WriteLine("MENU");Console.WriteLine("1. Giai phuong trinh bac 2");Console.WriteLine("0. Thoat");</w:t>
      </w:r>
    </w:p>
    <w:p w14:paraId="70E0B04C">
      <w:pPr>
        <w:pStyle w:val="166"/>
        <w:shd w:val="clear" w:fill="F1F1F1" w:themeFill="background1" w:themeFillShade="F2"/>
        <w:rPr>
          <w:color w:val="auto"/>
        </w:rPr>
      </w:pPr>
      <w:r>
        <w:rPr>
          <w:color w:val="auto"/>
        </w:rPr>
        <w:t xml:space="preserve">            Console.Write("Thuc hien: ");</w:t>
      </w:r>
    </w:p>
    <w:p w14:paraId="49B32CB1">
      <w:pPr>
        <w:pStyle w:val="166"/>
        <w:shd w:val="clear" w:fill="F1F1F1" w:themeFill="background1" w:themeFillShade="F2"/>
        <w:rPr>
          <w:color w:val="auto"/>
        </w:rPr>
      </w:pPr>
      <w:r>
        <w:rPr>
          <w:color w:val="auto"/>
        </w:rPr>
        <w:t xml:space="preserve">            if(!int.TryParse(Console.ReadLine(),out chon))chon=-1;</w:t>
      </w:r>
    </w:p>
    <w:p w14:paraId="7855BB3D">
      <w:pPr>
        <w:pStyle w:val="166"/>
        <w:shd w:val="clear" w:fill="F1F1F1" w:themeFill="background1" w:themeFillShade="F2"/>
        <w:rPr>
          <w:color w:val="auto"/>
        </w:rPr>
      </w:pPr>
      <w:r>
        <w:rPr>
          <w:color w:val="auto"/>
        </w:rPr>
        <w:t xml:space="preserve">            if(chon!=0)Choose?.Invoke(chon);</w:t>
      </w:r>
    </w:p>
    <w:p w14:paraId="067C3E02">
      <w:pPr>
        <w:pStyle w:val="166"/>
        <w:shd w:val="clear" w:fill="F1F1F1" w:themeFill="background1" w:themeFillShade="F2"/>
        <w:rPr>
          <w:color w:val="auto"/>
        </w:rPr>
      </w:pPr>
      <w:r>
        <w:rPr>
          <w:color w:val="auto"/>
        </w:rPr>
        <w:t xml:space="preserve">        }while(chon!=0);</w:t>
      </w:r>
    </w:p>
    <w:p w14:paraId="14BC9AF1">
      <w:pPr>
        <w:pStyle w:val="166"/>
        <w:shd w:val="clear" w:fill="F1F1F1" w:themeFill="background1" w:themeFillShade="F2"/>
        <w:rPr>
          <w:color w:val="auto"/>
        </w:rPr>
      </w:pPr>
      <w:r>
        <w:rPr>
          <w:color w:val="auto"/>
        </w:rPr>
        <w:t xml:space="preserve">    }</w:t>
      </w:r>
    </w:p>
    <w:p w14:paraId="744ED386">
      <w:pPr>
        <w:pStyle w:val="166"/>
        <w:shd w:val="clear" w:fill="F1F1F1" w:themeFill="background1" w:themeFillShade="F2"/>
        <w:rPr>
          <w:color w:val="auto"/>
        </w:rPr>
      </w:pPr>
      <w:r>
        <w:rPr>
          <w:color w:val="auto"/>
        </w:rPr>
        <w:t>}</w:t>
      </w:r>
    </w:p>
    <w:p w14:paraId="7DF0DF8E">
      <w:pPr>
        <w:pStyle w:val="166"/>
        <w:shd w:val="clear" w:fill="F1F1F1" w:themeFill="background1" w:themeFillShade="F2"/>
        <w:rPr>
          <w:color w:val="auto"/>
        </w:rPr>
      </w:pPr>
      <w:r>
        <w:rPr>
          <w:color w:val="auto"/>
        </w:rPr>
        <w:t>class PTBac2Console:ConsoleMenu</w:t>
      </w:r>
    </w:p>
    <w:p w14:paraId="162C3902">
      <w:pPr>
        <w:pStyle w:val="166"/>
        <w:shd w:val="clear" w:fill="F1F1F1" w:themeFill="background1" w:themeFillShade="F2"/>
        <w:rPr>
          <w:color w:val="auto"/>
        </w:rPr>
      </w:pPr>
      <w:r>
        <w:rPr>
          <w:color w:val="auto"/>
        </w:rPr>
        <w:t>{</w:t>
      </w:r>
    </w:p>
    <w:p w14:paraId="715D739C">
      <w:pPr>
        <w:pStyle w:val="166"/>
        <w:shd w:val="clear" w:fill="F1F1F1" w:themeFill="background1" w:themeFillShade="F2"/>
        <w:rPr>
          <w:color w:val="auto"/>
        </w:rPr>
      </w:pPr>
      <w:r>
        <w:rPr>
          <w:color w:val="auto"/>
        </w:rPr>
        <w:t xml:space="preserve">    public void GiaiPTBac2()</w:t>
      </w:r>
    </w:p>
    <w:p w14:paraId="61199ED3">
      <w:pPr>
        <w:pStyle w:val="166"/>
        <w:shd w:val="clear" w:fill="F1F1F1" w:themeFill="background1" w:themeFillShade="F2"/>
        <w:rPr>
          <w:color w:val="auto"/>
        </w:rPr>
      </w:pPr>
      <w:r>
        <w:rPr>
          <w:color w:val="auto"/>
        </w:rPr>
        <w:t xml:space="preserve">    {</w:t>
      </w:r>
    </w:p>
    <w:p w14:paraId="66F8F717">
      <w:pPr>
        <w:pStyle w:val="166"/>
        <w:shd w:val="clear" w:fill="F1F1F1" w:themeFill="background1" w:themeFillShade="F2"/>
        <w:rPr>
          <w:color w:val="auto"/>
        </w:rPr>
      </w:pPr>
      <w:r>
        <w:rPr>
          <w:color w:val="auto"/>
        </w:rPr>
        <w:t xml:space="preserve">        Console.Write("Nhap a: ");double a=double.Parse(Console.ReadLine()??"0");</w:t>
      </w:r>
    </w:p>
    <w:p w14:paraId="1E252E5C">
      <w:pPr>
        <w:pStyle w:val="166"/>
        <w:shd w:val="clear" w:fill="F1F1F1" w:themeFill="background1" w:themeFillShade="F2"/>
        <w:rPr>
          <w:color w:val="auto"/>
        </w:rPr>
      </w:pPr>
      <w:r>
        <w:rPr>
          <w:color w:val="auto"/>
        </w:rPr>
        <w:t xml:space="preserve">        Console.Write("Nhap b: ");double b=double.Parse(Console.ReadLine()??"0");</w:t>
      </w:r>
    </w:p>
    <w:p w14:paraId="4FFCD03F">
      <w:pPr>
        <w:pStyle w:val="166"/>
        <w:shd w:val="clear" w:fill="F1F1F1" w:themeFill="background1" w:themeFillShade="F2"/>
        <w:rPr>
          <w:color w:val="auto"/>
        </w:rPr>
      </w:pPr>
      <w:r>
        <w:rPr>
          <w:color w:val="auto"/>
        </w:rPr>
        <w:t xml:space="preserve">        Console.Write("Nhap c: ");double c=double.Parse(Console.ReadLine()??"0");</w:t>
      </w:r>
    </w:p>
    <w:p w14:paraId="24F2098C">
      <w:pPr>
        <w:pStyle w:val="166"/>
        <w:shd w:val="clear" w:fill="F1F1F1" w:themeFill="background1" w:themeFillShade="F2"/>
        <w:rPr>
          <w:color w:val="auto"/>
        </w:rPr>
      </w:pPr>
      <w:r>
        <w:rPr>
          <w:color w:val="auto"/>
        </w:rPr>
        <w:t xml:space="preserve">        if(a==0)</w:t>
      </w:r>
    </w:p>
    <w:p w14:paraId="7AD830CB">
      <w:pPr>
        <w:pStyle w:val="166"/>
        <w:shd w:val="clear" w:fill="F1F1F1" w:themeFill="background1" w:themeFillShade="F2"/>
        <w:rPr>
          <w:color w:val="auto"/>
        </w:rPr>
      </w:pPr>
      <w:r>
        <w:rPr>
          <w:color w:val="auto"/>
        </w:rPr>
        <w:t xml:space="preserve">        {</w:t>
      </w:r>
    </w:p>
    <w:p w14:paraId="23CE3C9D">
      <w:pPr>
        <w:pStyle w:val="166"/>
        <w:shd w:val="clear" w:fill="F1F1F1" w:themeFill="background1" w:themeFillShade="F2"/>
        <w:rPr>
          <w:color w:val="auto"/>
        </w:rPr>
      </w:pPr>
      <w:r>
        <w:rPr>
          <w:color w:val="auto"/>
        </w:rPr>
        <w:t xml:space="preserve">            if(b==0)Console.WriteLine(c==0?"Vo so nghiem.":"Vo nghiem.");</w:t>
      </w:r>
    </w:p>
    <w:p w14:paraId="0E2E04E7">
      <w:pPr>
        <w:pStyle w:val="166"/>
        <w:shd w:val="clear" w:fill="F1F1F1" w:themeFill="background1" w:themeFillShade="F2"/>
        <w:rPr>
          <w:color w:val="auto"/>
        </w:rPr>
      </w:pPr>
      <w:r>
        <w:rPr>
          <w:color w:val="auto"/>
        </w:rPr>
        <w:t xml:space="preserve">            else Console.WriteLine("x = {0}",-c/b);</w:t>
      </w:r>
    </w:p>
    <w:p w14:paraId="28BE666C">
      <w:pPr>
        <w:pStyle w:val="166"/>
        <w:shd w:val="clear" w:fill="F1F1F1" w:themeFill="background1" w:themeFillShade="F2"/>
        <w:rPr>
          <w:color w:val="auto"/>
        </w:rPr>
      </w:pPr>
      <w:r>
        <w:rPr>
          <w:color w:val="auto"/>
        </w:rPr>
        <w:t xml:space="preserve">            return;</w:t>
      </w:r>
    </w:p>
    <w:p w14:paraId="3E1A3E8D">
      <w:pPr>
        <w:pStyle w:val="166"/>
        <w:shd w:val="clear" w:fill="F1F1F1" w:themeFill="background1" w:themeFillShade="F2"/>
        <w:rPr>
          <w:color w:val="auto"/>
        </w:rPr>
      </w:pPr>
      <w:r>
        <w:rPr>
          <w:color w:val="auto"/>
        </w:rPr>
        <w:t xml:space="preserve">        }</w:t>
      </w:r>
    </w:p>
    <w:p w14:paraId="0446A122">
      <w:pPr>
        <w:pStyle w:val="166"/>
        <w:shd w:val="clear" w:fill="F1F1F1" w:themeFill="background1" w:themeFillShade="F2"/>
        <w:rPr>
          <w:color w:val="auto"/>
        </w:rPr>
      </w:pPr>
      <w:r>
        <w:rPr>
          <w:color w:val="auto"/>
        </w:rPr>
        <w:t xml:space="preserve">        double delta=b*b-4*a*c;</w:t>
      </w:r>
    </w:p>
    <w:p w14:paraId="44B6FA0C">
      <w:pPr>
        <w:pStyle w:val="166"/>
        <w:shd w:val="clear" w:fill="F1F1F1" w:themeFill="background1" w:themeFillShade="F2"/>
        <w:rPr>
          <w:color w:val="auto"/>
        </w:rPr>
      </w:pPr>
      <w:r>
        <w:rPr>
          <w:color w:val="auto"/>
        </w:rPr>
        <w:t xml:space="preserve">        if(delta&lt;0)Console.WriteLine("Vo nghiem.");</w:t>
      </w:r>
    </w:p>
    <w:p w14:paraId="67C9521B">
      <w:pPr>
        <w:pStyle w:val="166"/>
        <w:shd w:val="clear" w:fill="F1F1F1" w:themeFill="background1" w:themeFillShade="F2"/>
        <w:rPr>
          <w:color w:val="auto"/>
        </w:rPr>
      </w:pPr>
      <w:r>
        <w:rPr>
          <w:color w:val="auto"/>
        </w:rPr>
        <w:t xml:space="preserve">        else if(delta==0)Console.WriteLine("x1 = x2 = {0}",-b/(2*a));</w:t>
      </w:r>
    </w:p>
    <w:p w14:paraId="51D46AED">
      <w:pPr>
        <w:pStyle w:val="166"/>
        <w:shd w:val="clear" w:fill="F1F1F1" w:themeFill="background1" w:themeFillShade="F2"/>
        <w:rPr>
          <w:color w:val="auto"/>
        </w:rPr>
      </w:pPr>
      <w:r>
        <w:rPr>
          <w:color w:val="auto"/>
        </w:rPr>
        <w:t xml:space="preserve">        else</w:t>
      </w:r>
    </w:p>
    <w:p w14:paraId="22C9766C">
      <w:pPr>
        <w:pStyle w:val="166"/>
        <w:shd w:val="clear" w:fill="F1F1F1" w:themeFill="background1" w:themeFillShade="F2"/>
        <w:rPr>
          <w:color w:val="auto"/>
        </w:rPr>
      </w:pPr>
      <w:r>
        <w:rPr>
          <w:color w:val="auto"/>
        </w:rPr>
        <w:t xml:space="preserve">        {</w:t>
      </w:r>
    </w:p>
    <w:p w14:paraId="1E6B093E">
      <w:pPr>
        <w:pStyle w:val="166"/>
        <w:shd w:val="clear" w:fill="F1F1F1" w:themeFill="background1" w:themeFillShade="F2"/>
        <w:rPr>
          <w:color w:val="auto"/>
        </w:rPr>
      </w:pPr>
      <w:r>
        <w:rPr>
          <w:color w:val="auto"/>
        </w:rPr>
        <w:t xml:space="preserve">            double x1=(-b+Math.Sqrt(delta))/(2*a),x2=(-b-Math.Sqrt(delta))/(2*a);</w:t>
      </w:r>
    </w:p>
    <w:p w14:paraId="24EB1B43">
      <w:pPr>
        <w:pStyle w:val="166"/>
        <w:shd w:val="clear" w:fill="F1F1F1" w:themeFill="background1" w:themeFillShade="F2"/>
        <w:rPr>
          <w:color w:val="auto"/>
        </w:rPr>
      </w:pPr>
      <w:r>
        <w:rPr>
          <w:color w:val="auto"/>
        </w:rPr>
        <w:t xml:space="preserve">            Console.WriteLine("x1 = {0}",x1);Console.WriteLine("x2 = {0}",x2);</w:t>
      </w:r>
    </w:p>
    <w:p w14:paraId="2A480463">
      <w:pPr>
        <w:pStyle w:val="166"/>
        <w:shd w:val="clear" w:fill="F1F1F1" w:themeFill="background1" w:themeFillShade="F2"/>
        <w:rPr>
          <w:color w:val="auto"/>
        </w:rPr>
      </w:pPr>
      <w:r>
        <w:rPr>
          <w:color w:val="auto"/>
        </w:rPr>
        <w:t xml:space="preserve">        }</w:t>
      </w:r>
    </w:p>
    <w:p w14:paraId="76A0482B">
      <w:pPr>
        <w:pStyle w:val="166"/>
        <w:shd w:val="clear" w:fill="F1F1F1" w:themeFill="background1" w:themeFillShade="F2"/>
        <w:rPr>
          <w:color w:val="auto"/>
        </w:rPr>
      </w:pPr>
      <w:r>
        <w:rPr>
          <w:color w:val="auto"/>
        </w:rPr>
        <w:t xml:space="preserve">    }</w:t>
      </w:r>
    </w:p>
    <w:p w14:paraId="5F24C2D3">
      <w:pPr>
        <w:pStyle w:val="166"/>
        <w:shd w:val="clear" w:fill="F1F1F1" w:themeFill="background1" w:themeFillShade="F2"/>
        <w:rPr>
          <w:color w:val="auto"/>
        </w:rPr>
      </w:pPr>
      <w:r>
        <w:rPr>
          <w:color w:val="auto"/>
        </w:rPr>
        <w:t>}</w:t>
      </w:r>
    </w:p>
    <w:p w14:paraId="5991B543">
      <w:pPr>
        <w:pStyle w:val="166"/>
        <w:shd w:val="clear" w:fill="F1F1F1" w:themeFill="background1" w:themeFillShade="F2"/>
        <w:rPr>
          <w:color w:val="auto"/>
        </w:rPr>
      </w:pPr>
      <w:r>
        <w:rPr>
          <w:color w:val="auto"/>
        </w:rPr>
        <w:t>class Bai3_4_ConsoleMenu</w:t>
      </w:r>
    </w:p>
    <w:p w14:paraId="2C8D87B8">
      <w:pPr>
        <w:pStyle w:val="166"/>
        <w:shd w:val="clear" w:fill="F1F1F1" w:themeFill="background1" w:themeFillShade="F2"/>
        <w:rPr>
          <w:color w:val="auto"/>
        </w:rPr>
      </w:pPr>
      <w:r>
        <w:rPr>
          <w:color w:val="auto"/>
        </w:rPr>
        <w:t>{</w:t>
      </w:r>
    </w:p>
    <w:p w14:paraId="7726C955">
      <w:pPr>
        <w:pStyle w:val="166"/>
        <w:shd w:val="clear" w:fill="F1F1F1" w:themeFill="background1" w:themeFillShade="F2"/>
        <w:rPr>
          <w:color w:val="auto"/>
        </w:rPr>
      </w:pPr>
      <w:r>
        <w:rPr>
          <w:color w:val="auto"/>
        </w:rPr>
        <w:t xml:space="preserve">    static void Main(string[] args)</w:t>
      </w:r>
    </w:p>
    <w:p w14:paraId="6DFA65EA">
      <w:pPr>
        <w:pStyle w:val="166"/>
        <w:shd w:val="clear" w:fill="F1F1F1" w:themeFill="background1" w:themeFillShade="F2"/>
        <w:rPr>
          <w:color w:val="auto"/>
        </w:rPr>
      </w:pPr>
      <w:r>
        <w:rPr>
          <w:color w:val="auto"/>
        </w:rPr>
        <w:t xml:space="preserve">    {</w:t>
      </w:r>
    </w:p>
    <w:p w14:paraId="23D7BB7B">
      <w:pPr>
        <w:pStyle w:val="166"/>
        <w:shd w:val="clear" w:fill="F1F1F1" w:themeFill="background1" w:themeFillShade="F2"/>
        <w:rPr>
          <w:color w:val="auto"/>
        </w:rPr>
      </w:pPr>
      <w:r>
        <w:rPr>
          <w:color w:val="auto"/>
        </w:rPr>
        <w:t xml:space="preserve">        PTBac2Console app=new PTBac2Console();</w:t>
      </w:r>
    </w:p>
    <w:p w14:paraId="308961AD">
      <w:pPr>
        <w:pStyle w:val="166"/>
        <w:shd w:val="clear" w:fill="F1F1F1" w:themeFill="background1" w:themeFillShade="F2"/>
        <w:rPr>
          <w:color w:val="auto"/>
        </w:rPr>
      </w:pPr>
      <w:r>
        <w:rPr>
          <w:color w:val="auto"/>
        </w:rPr>
        <w:t xml:space="preserve">        app.Choose+=(x)=&gt;{if(x==1)app.GiaiPTBac2();else Console.WriteLine("Chuc nang khong ton tai.");};</w:t>
      </w:r>
    </w:p>
    <w:p w14:paraId="78A5A4D3">
      <w:pPr>
        <w:pStyle w:val="166"/>
        <w:shd w:val="clear" w:fill="F1F1F1" w:themeFill="background1" w:themeFillShade="F2"/>
        <w:rPr>
          <w:color w:val="auto"/>
        </w:rPr>
      </w:pPr>
      <w:r>
        <w:rPr>
          <w:color w:val="auto"/>
        </w:rPr>
        <w:t xml:space="preserve">        app.Run();</w:t>
      </w:r>
    </w:p>
    <w:p w14:paraId="29F93144">
      <w:pPr>
        <w:pStyle w:val="166"/>
        <w:shd w:val="clear" w:fill="F1F1F1" w:themeFill="background1" w:themeFillShade="F2"/>
        <w:rPr>
          <w:color w:val="auto"/>
        </w:rPr>
      </w:pPr>
      <w:r>
        <w:rPr>
          <w:color w:val="auto"/>
        </w:rPr>
        <w:t xml:space="preserve">    }</w:t>
      </w:r>
    </w:p>
    <w:p w14:paraId="7443473C">
      <w:pPr>
        <w:pStyle w:val="166"/>
        <w:shd w:val="clear" w:fill="F1F1F1" w:themeFill="background1" w:themeFillShade="F2"/>
        <w:rPr>
          <w:color w:val="auto"/>
        </w:rPr>
      </w:pPr>
      <w:r>
        <w:rPr>
          <w:color w:val="auto"/>
        </w:rPr>
        <w:t>}</w:t>
      </w:r>
    </w:p>
    <w:p w14:paraId="23B4C301">
      <w:pPr>
        <w:pStyle w:val="3"/>
        <w:spacing w:after="80" w:line="276" w:lineRule="auto"/>
        <w:rPr>
          <w:rFonts w:hint="default"/>
          <w:color w:val="auto"/>
          <w:lang w:val="vi-VN"/>
        </w:rPr>
      </w:pPr>
      <w:bookmarkStart w:id="276" w:name="_Toc1292"/>
      <w:r>
        <w:rPr>
          <w:color w:val="auto"/>
        </w:rPr>
        <w:t xml:space="preserve">5. </w:t>
      </w:r>
      <w:r>
        <w:rPr>
          <w:color w:val="auto"/>
          <w:lang w:val="vi-VN"/>
        </w:rPr>
        <w:t>Kết quả</w:t>
      </w:r>
      <w:bookmarkEnd w:id="276"/>
    </w:p>
    <w:p w14:paraId="41DDE490">
      <w:pPr>
        <w:spacing w:after="80" w:line="276" w:lineRule="auto"/>
        <w:rPr>
          <w:color w:val="auto"/>
        </w:rPr>
      </w:pPr>
      <w:r>
        <w:rPr>
          <w:color w:val="auto"/>
        </w:rPr>
        <w:t>Ví dụ chọn chức năng 1, nhập a=1, b=-3, c=2 → delta = 1 &gt; 0, chương trình xuất x1 = 2, x2 = 1; chọn 0 để thoát chương trình.</w:t>
      </w:r>
    </w:p>
    <w:p w14:paraId="2B6F69D4">
      <w:pPr>
        <w:pStyle w:val="3"/>
        <w:spacing w:after="80" w:line="276" w:lineRule="auto"/>
        <w:rPr>
          <w:color w:val="auto"/>
        </w:rPr>
      </w:pPr>
      <w:bookmarkStart w:id="277" w:name="_Toc29130"/>
      <w:r>
        <w:rPr>
          <w:color w:val="auto"/>
        </w:rPr>
        <w:t>6. Nhận xét</w:t>
      </w:r>
      <w:bookmarkEnd w:id="277"/>
    </w:p>
    <w:p w14:paraId="18C5C807">
      <w:pPr>
        <w:spacing w:after="80" w:line="276" w:lineRule="auto"/>
        <w:rPr>
          <w:color w:val="auto"/>
        </w:rPr>
      </w:pPr>
      <w:r>
        <w:rPr>
          <w:color w:val="auto"/>
        </w:rPr>
        <w:t>Bài minh họa cơ chế event/delegate (Action&lt;int&gt;) của C# để tách rời phần hiển thị menu (ConsoleMenu) khỏi phần xử lý nghiệp vụ (giải phương trình bậc hai), đồng thời áp dụng kế thừa.</w:t>
      </w:r>
    </w:p>
    <w:p w14:paraId="24AB3AC8">
      <w:pPr>
        <w:pStyle w:val="2"/>
        <w:spacing w:after="80" w:line="276" w:lineRule="auto"/>
        <w:rPr>
          <w:color w:val="auto"/>
        </w:rPr>
      </w:pPr>
      <w:bookmarkStart w:id="278" w:name="_Toc16654"/>
      <w:bookmarkStart w:id="279" w:name="_Toc31698"/>
      <w:r>
        <w:rPr>
          <w:color w:val="auto"/>
        </w:rPr>
        <w:t>Bài 3.5. Tính Lương Nhân Viên Kinh Doanh Và Sản Xuất</w:t>
      </w:r>
      <w:bookmarkEnd w:id="278"/>
      <w:bookmarkEnd w:id="279"/>
    </w:p>
    <w:p w14:paraId="6CC66CAB">
      <w:pPr>
        <w:pStyle w:val="3"/>
        <w:spacing w:after="80" w:line="276" w:lineRule="auto"/>
        <w:rPr>
          <w:color w:val="auto"/>
        </w:rPr>
      </w:pPr>
      <w:bookmarkStart w:id="280" w:name="_Toc17248"/>
      <w:r>
        <w:rPr>
          <w:color w:val="auto"/>
        </w:rPr>
        <w:t>1. Phát biểu đề bài</w:t>
      </w:r>
      <w:bookmarkEnd w:id="280"/>
    </w:p>
    <w:p w14:paraId="6C197F36">
      <w:pPr>
        <w:spacing w:after="80" w:line="276" w:lineRule="auto"/>
        <w:rPr>
          <w:color w:val="auto"/>
        </w:rPr>
      </w:pPr>
      <w:r>
        <w:rPr>
          <w:color w:val="auto"/>
        </w:rPr>
        <w:t>Công ty có hai loại nhân viên: nhân viên kinh doanh (lương = lương cơ bản + 500.000 mỗi hợp đồng) và nhân viên sản xuất (lương = số sản phẩm * 1000; nếu trên 3000 sản phẩm thì được thưởng thêm 5%). Tính và xuất lương của từng nhân viên.</w:t>
      </w:r>
    </w:p>
    <w:p w14:paraId="4FAA016E">
      <w:pPr>
        <w:pStyle w:val="3"/>
        <w:spacing w:after="80" w:line="276" w:lineRule="auto"/>
        <w:rPr>
          <w:color w:val="auto"/>
        </w:rPr>
      </w:pPr>
      <w:bookmarkStart w:id="281" w:name="_Toc30833"/>
      <w:r>
        <w:rPr>
          <w:color w:val="auto"/>
        </w:rPr>
        <w:t>2. Ý tưởng</w:t>
      </w:r>
      <w:bookmarkEnd w:id="281"/>
    </w:p>
    <w:p w14:paraId="360D8CF7">
      <w:pPr>
        <w:spacing w:after="80" w:line="276" w:lineRule="auto"/>
        <w:rPr>
          <w:color w:val="auto"/>
        </w:rPr>
      </w:pPr>
      <w:r>
        <w:rPr>
          <w:color w:val="auto"/>
        </w:rPr>
        <w:t>Dùng lớp cơ sở trừu tượng NhanVien với phương thức trừu tượng TinhLuong(); hai lớp dẫn xuất NhanVienKinhDoanh và NhanVienSanXuat override lại TinhLuong() theo công thức riêng - áp dụng tính đa hình.</w:t>
      </w:r>
    </w:p>
    <w:p w14:paraId="52F1AFF3">
      <w:pPr>
        <w:pStyle w:val="3"/>
        <w:spacing w:after="80" w:line="276" w:lineRule="auto"/>
        <w:rPr>
          <w:color w:val="auto"/>
        </w:rPr>
      </w:pPr>
      <w:bookmarkStart w:id="282" w:name="_Toc16386"/>
      <w:r>
        <w:rPr>
          <w:color w:val="auto"/>
        </w:rPr>
        <w:t>3. Mã giả</w:t>
      </w:r>
      <w:bookmarkEnd w:id="282"/>
    </w:p>
    <w:p w14:paraId="292EB2A6">
      <w:pPr>
        <w:spacing w:after="80" w:line="276" w:lineRule="auto"/>
        <w:rPr>
          <w:color w:val="auto"/>
        </w:rPr>
      </w:pPr>
      <w:r>
        <w:rPr>
          <w:color w:val="auto"/>
        </w:rPr>
        <w:t>1   Kinh doanh: luong = luongCoBan + soHopDong*500000</w:t>
      </w:r>
    </w:p>
    <w:p w14:paraId="5F789265">
      <w:pPr>
        <w:spacing w:after="80" w:line="276" w:lineRule="auto"/>
        <w:rPr>
          <w:color w:val="auto"/>
        </w:rPr>
      </w:pPr>
      <w:r>
        <w:rPr>
          <w:color w:val="auto"/>
        </w:rPr>
        <w:t>2   Sản xuất: luong = soSanPham*1000</w:t>
      </w:r>
    </w:p>
    <w:p w14:paraId="150AA487">
      <w:pPr>
        <w:spacing w:after="80" w:line="276" w:lineRule="auto"/>
        <w:rPr>
          <w:color w:val="auto"/>
        </w:rPr>
      </w:pPr>
      <w:r>
        <w:rPr>
          <w:color w:val="auto"/>
        </w:rPr>
        <w:t>3   nếu soSanPham &gt; 3000 thì luong ← luong*1.05</w:t>
      </w:r>
    </w:p>
    <w:p w14:paraId="7C88B327">
      <w:pPr>
        <w:spacing w:after="80" w:line="276" w:lineRule="auto"/>
        <w:rPr>
          <w:color w:val="auto"/>
        </w:rPr>
      </w:pPr>
      <w:r>
        <w:rPr>
          <w:color w:val="auto"/>
        </w:rPr>
        <w:t>4   với mỗi nhân viên trong mảng: gọi nv.TinhLuong() (đa hình)</w:t>
      </w:r>
    </w:p>
    <w:p w14:paraId="63B98E2B">
      <w:pPr>
        <w:pStyle w:val="3"/>
        <w:spacing w:after="80" w:line="276" w:lineRule="auto"/>
        <w:rPr>
          <w:rFonts w:hint="default"/>
          <w:color w:val="auto"/>
          <w:lang w:val="vi-VN"/>
        </w:rPr>
      </w:pPr>
      <w:bookmarkStart w:id="283" w:name="_Toc22325"/>
      <w:r>
        <w:rPr>
          <w:color w:val="auto"/>
        </w:rPr>
        <w:t xml:space="preserve">4. </w:t>
      </w:r>
      <w:r>
        <w:rPr>
          <w:color w:val="auto"/>
          <w:lang w:val="vi-VN"/>
        </w:rPr>
        <w:t>Chương trình</w:t>
      </w:r>
      <w:bookmarkEnd w:id="283"/>
    </w:p>
    <w:p w14:paraId="0D5C75B4">
      <w:pPr>
        <w:pStyle w:val="166"/>
        <w:shd w:val="clear" w:fill="F1F1F1" w:themeFill="background1" w:themeFillShade="F2"/>
        <w:rPr>
          <w:color w:val="auto"/>
        </w:rPr>
      </w:pPr>
      <w:r>
        <w:rPr>
          <w:color w:val="auto"/>
        </w:rPr>
        <w:t>using System;</w:t>
      </w:r>
    </w:p>
    <w:p w14:paraId="1C511A61">
      <w:pPr>
        <w:pStyle w:val="166"/>
        <w:shd w:val="clear" w:fill="F1F1F1" w:themeFill="background1" w:themeFillShade="F2"/>
        <w:rPr>
          <w:color w:val="auto"/>
        </w:rPr>
      </w:pPr>
      <w:r>
        <w:rPr>
          <w:color w:val="auto"/>
        </w:rPr>
        <w:t>abstract class NhanVien</w:t>
      </w:r>
    </w:p>
    <w:p w14:paraId="09159CD6">
      <w:pPr>
        <w:pStyle w:val="166"/>
        <w:shd w:val="clear" w:fill="F1F1F1" w:themeFill="background1" w:themeFillShade="F2"/>
        <w:rPr>
          <w:color w:val="auto"/>
        </w:rPr>
      </w:pPr>
      <w:r>
        <w:rPr>
          <w:color w:val="auto"/>
        </w:rPr>
        <w:t>{</w:t>
      </w:r>
    </w:p>
    <w:p w14:paraId="63810C82">
      <w:pPr>
        <w:pStyle w:val="166"/>
        <w:shd w:val="clear" w:fill="F1F1F1" w:themeFill="background1" w:themeFillShade="F2"/>
        <w:rPr>
          <w:color w:val="auto"/>
        </w:rPr>
      </w:pPr>
      <w:r>
        <w:rPr>
          <w:color w:val="auto"/>
        </w:rPr>
        <w:t xml:space="preserve">    public string MaNV{get;set;} public string HoTen{get;set;}</w:t>
      </w:r>
    </w:p>
    <w:p w14:paraId="5F43702B">
      <w:pPr>
        <w:pStyle w:val="166"/>
        <w:shd w:val="clear" w:fill="F1F1F1" w:themeFill="background1" w:themeFillShade="F2"/>
        <w:rPr>
          <w:color w:val="auto"/>
        </w:rPr>
      </w:pPr>
      <w:r>
        <w:rPr>
          <w:color w:val="auto"/>
        </w:rPr>
        <w:t xml:space="preserve">    protected NhanVien(string ma,string ten){MaNV=ma;HoTen=ten;}</w:t>
      </w:r>
    </w:p>
    <w:p w14:paraId="3D1F8FFB">
      <w:pPr>
        <w:pStyle w:val="166"/>
        <w:shd w:val="clear" w:fill="F1F1F1" w:themeFill="background1" w:themeFillShade="F2"/>
        <w:rPr>
          <w:color w:val="auto"/>
        </w:rPr>
      </w:pPr>
      <w:r>
        <w:rPr>
          <w:color w:val="auto"/>
        </w:rPr>
        <w:t xml:space="preserve">    public abstract double TinhLuong();</w:t>
      </w:r>
    </w:p>
    <w:p w14:paraId="6912190C">
      <w:pPr>
        <w:pStyle w:val="166"/>
        <w:shd w:val="clear" w:fill="F1F1F1" w:themeFill="background1" w:themeFillShade="F2"/>
        <w:rPr>
          <w:color w:val="auto"/>
        </w:rPr>
      </w:pPr>
      <w:r>
        <w:rPr>
          <w:color w:val="auto"/>
        </w:rPr>
        <w:t xml:space="preserve">    public override string ToString(){return MaNV+" - "+HoTen+" - "+TinhLuong()+" VNĐ";}</w:t>
      </w:r>
    </w:p>
    <w:p w14:paraId="2B0B2663">
      <w:pPr>
        <w:pStyle w:val="166"/>
        <w:shd w:val="clear" w:fill="F1F1F1" w:themeFill="background1" w:themeFillShade="F2"/>
        <w:rPr>
          <w:color w:val="auto"/>
        </w:rPr>
      </w:pPr>
      <w:r>
        <w:rPr>
          <w:color w:val="auto"/>
        </w:rPr>
        <w:t>}</w:t>
      </w:r>
    </w:p>
    <w:p w14:paraId="22378C3B">
      <w:pPr>
        <w:pStyle w:val="166"/>
        <w:shd w:val="clear" w:fill="F1F1F1" w:themeFill="background1" w:themeFillShade="F2"/>
        <w:rPr>
          <w:color w:val="auto"/>
        </w:rPr>
      </w:pPr>
      <w:r>
        <w:rPr>
          <w:color w:val="auto"/>
        </w:rPr>
        <w:t>class NhanVienKinhDoanh:NhanVien</w:t>
      </w:r>
    </w:p>
    <w:p w14:paraId="469203CF">
      <w:pPr>
        <w:pStyle w:val="166"/>
        <w:shd w:val="clear" w:fill="F1F1F1" w:themeFill="background1" w:themeFillShade="F2"/>
        <w:rPr>
          <w:color w:val="auto"/>
        </w:rPr>
      </w:pPr>
      <w:r>
        <w:rPr>
          <w:color w:val="auto"/>
        </w:rPr>
        <w:t>{</w:t>
      </w:r>
    </w:p>
    <w:p w14:paraId="788FCCED">
      <w:pPr>
        <w:pStyle w:val="166"/>
        <w:shd w:val="clear" w:fill="F1F1F1" w:themeFill="background1" w:themeFillShade="F2"/>
        <w:rPr>
          <w:color w:val="auto"/>
        </w:rPr>
      </w:pPr>
      <w:r>
        <w:rPr>
          <w:color w:val="auto"/>
        </w:rPr>
        <w:t xml:space="preserve">    public double LuongCoBan{get;set;} public int SoHopDong{get;set;}</w:t>
      </w:r>
    </w:p>
    <w:p w14:paraId="230DB50A">
      <w:pPr>
        <w:pStyle w:val="166"/>
        <w:shd w:val="clear" w:fill="F1F1F1" w:themeFill="background1" w:themeFillShade="F2"/>
        <w:rPr>
          <w:color w:val="auto"/>
        </w:rPr>
      </w:pPr>
      <w:r>
        <w:rPr>
          <w:color w:val="auto"/>
        </w:rPr>
        <w:t xml:space="preserve">    public NhanVienKinhDoanh(string ma,string ten,double luong,int hopDong):base(ma,ten){LuongCoBan=luong;SoHopDong=hopDong;}</w:t>
      </w:r>
    </w:p>
    <w:p w14:paraId="2D434C23">
      <w:pPr>
        <w:pStyle w:val="166"/>
        <w:shd w:val="clear" w:fill="F1F1F1" w:themeFill="background1" w:themeFillShade="F2"/>
        <w:rPr>
          <w:color w:val="auto"/>
        </w:rPr>
      </w:pPr>
      <w:r>
        <w:rPr>
          <w:color w:val="auto"/>
        </w:rPr>
        <w:t xml:space="preserve">    public override double TinhLuong(){return LuongCoBan+SoHopDong*500000;}</w:t>
      </w:r>
    </w:p>
    <w:p w14:paraId="35CB2F42">
      <w:pPr>
        <w:pStyle w:val="166"/>
        <w:shd w:val="clear" w:fill="F1F1F1" w:themeFill="background1" w:themeFillShade="F2"/>
        <w:rPr>
          <w:color w:val="auto"/>
        </w:rPr>
      </w:pPr>
      <w:r>
        <w:rPr>
          <w:color w:val="auto"/>
        </w:rPr>
        <w:t>}</w:t>
      </w:r>
    </w:p>
    <w:p w14:paraId="267C59F9">
      <w:pPr>
        <w:pStyle w:val="166"/>
        <w:shd w:val="clear" w:fill="F1F1F1" w:themeFill="background1" w:themeFillShade="F2"/>
        <w:rPr>
          <w:color w:val="auto"/>
        </w:rPr>
      </w:pPr>
      <w:r>
        <w:rPr>
          <w:color w:val="auto"/>
        </w:rPr>
        <w:t>class NhanVienSanXuat:NhanVien</w:t>
      </w:r>
    </w:p>
    <w:p w14:paraId="145E2E8C">
      <w:pPr>
        <w:pStyle w:val="166"/>
        <w:shd w:val="clear" w:fill="F1F1F1" w:themeFill="background1" w:themeFillShade="F2"/>
        <w:rPr>
          <w:color w:val="auto"/>
        </w:rPr>
      </w:pPr>
      <w:r>
        <w:rPr>
          <w:color w:val="auto"/>
        </w:rPr>
        <w:t>{</w:t>
      </w:r>
    </w:p>
    <w:p w14:paraId="5248B86D">
      <w:pPr>
        <w:pStyle w:val="166"/>
        <w:shd w:val="clear" w:fill="F1F1F1" w:themeFill="background1" w:themeFillShade="F2"/>
        <w:rPr>
          <w:color w:val="auto"/>
        </w:rPr>
      </w:pPr>
      <w:r>
        <w:rPr>
          <w:color w:val="auto"/>
        </w:rPr>
        <w:t xml:space="preserve">    public int SoSanPham{get;set;}</w:t>
      </w:r>
    </w:p>
    <w:p w14:paraId="5352F180">
      <w:pPr>
        <w:pStyle w:val="166"/>
        <w:shd w:val="clear" w:fill="F1F1F1" w:themeFill="background1" w:themeFillShade="F2"/>
        <w:rPr>
          <w:color w:val="auto"/>
        </w:rPr>
      </w:pPr>
      <w:r>
        <w:rPr>
          <w:color w:val="auto"/>
        </w:rPr>
        <w:t xml:space="preserve">    public NhanVienSanXuat(string ma,string ten,int soSP):base(ma,ten){SoSanPham=soSP;}</w:t>
      </w:r>
    </w:p>
    <w:p w14:paraId="287CF1F1">
      <w:pPr>
        <w:pStyle w:val="166"/>
        <w:shd w:val="clear" w:fill="F1F1F1" w:themeFill="background1" w:themeFillShade="F2"/>
        <w:rPr>
          <w:color w:val="auto"/>
        </w:rPr>
      </w:pPr>
      <w:r>
        <w:rPr>
          <w:color w:val="auto"/>
        </w:rPr>
        <w:t xml:space="preserve">    public override double TinhLuong(){double luong=SoSanPham*1000;if(SoSanPham&gt;3000)luong*=1.05;return luong;}</w:t>
      </w:r>
    </w:p>
    <w:p w14:paraId="6393DD4A">
      <w:pPr>
        <w:pStyle w:val="166"/>
        <w:shd w:val="clear" w:fill="F1F1F1" w:themeFill="background1" w:themeFillShade="F2"/>
        <w:rPr>
          <w:color w:val="auto"/>
        </w:rPr>
      </w:pPr>
      <w:r>
        <w:rPr>
          <w:color w:val="auto"/>
        </w:rPr>
        <w:t>}</w:t>
      </w:r>
    </w:p>
    <w:p w14:paraId="5FBE6006">
      <w:pPr>
        <w:pStyle w:val="166"/>
        <w:shd w:val="clear" w:fill="F1F1F1" w:themeFill="background1" w:themeFillShade="F2"/>
        <w:rPr>
          <w:color w:val="auto"/>
        </w:rPr>
      </w:pPr>
      <w:r>
        <w:rPr>
          <w:color w:val="auto"/>
        </w:rPr>
        <w:t>class Bai3_5_TinhLuongKeThua</w:t>
      </w:r>
    </w:p>
    <w:p w14:paraId="35562E40">
      <w:pPr>
        <w:pStyle w:val="166"/>
        <w:shd w:val="clear" w:fill="F1F1F1" w:themeFill="background1" w:themeFillShade="F2"/>
        <w:rPr>
          <w:color w:val="auto"/>
        </w:rPr>
      </w:pPr>
      <w:r>
        <w:rPr>
          <w:color w:val="auto"/>
        </w:rPr>
        <w:t>{</w:t>
      </w:r>
    </w:p>
    <w:p w14:paraId="45D02E9D">
      <w:pPr>
        <w:pStyle w:val="166"/>
        <w:shd w:val="clear" w:fill="F1F1F1" w:themeFill="background1" w:themeFillShade="F2"/>
        <w:rPr>
          <w:color w:val="auto"/>
        </w:rPr>
      </w:pPr>
      <w:r>
        <w:rPr>
          <w:color w:val="auto"/>
        </w:rPr>
        <w:t xml:space="preserve">    static void Main(string[] args)</w:t>
      </w:r>
    </w:p>
    <w:p w14:paraId="4C3EC353">
      <w:pPr>
        <w:pStyle w:val="166"/>
        <w:shd w:val="clear" w:fill="F1F1F1" w:themeFill="background1" w:themeFillShade="F2"/>
        <w:rPr>
          <w:color w:val="auto"/>
        </w:rPr>
      </w:pPr>
      <w:r>
        <w:rPr>
          <w:color w:val="auto"/>
        </w:rPr>
        <w:t xml:space="preserve">    {</w:t>
      </w:r>
    </w:p>
    <w:p w14:paraId="12DC263E">
      <w:pPr>
        <w:pStyle w:val="166"/>
        <w:shd w:val="clear" w:fill="F1F1F1" w:themeFill="background1" w:themeFillShade="F2"/>
        <w:rPr>
          <w:color w:val="auto"/>
        </w:rPr>
      </w:pPr>
      <w:r>
        <w:rPr>
          <w:color w:val="auto"/>
        </w:rPr>
        <w:t xml:space="preserve">        NhanVien[] ds={new NhanVienKinhDoanh("KD01","Nguyen Van A",10000000,4),new NhanVienSanXuat("SX01","Tran Van B",3500)};</w:t>
      </w:r>
    </w:p>
    <w:p w14:paraId="67D386F4">
      <w:pPr>
        <w:pStyle w:val="166"/>
        <w:shd w:val="clear" w:fill="F1F1F1" w:themeFill="background1" w:themeFillShade="F2"/>
        <w:rPr>
          <w:color w:val="auto"/>
        </w:rPr>
      </w:pPr>
      <w:r>
        <w:rPr>
          <w:color w:val="auto"/>
        </w:rPr>
        <w:t xml:space="preserve">        foreach(NhanVien nv in ds)Console.WriteLine(nv);</w:t>
      </w:r>
    </w:p>
    <w:p w14:paraId="47C94456">
      <w:pPr>
        <w:pStyle w:val="166"/>
        <w:shd w:val="clear" w:fill="F1F1F1" w:themeFill="background1" w:themeFillShade="F2"/>
        <w:rPr>
          <w:color w:val="auto"/>
        </w:rPr>
      </w:pPr>
      <w:r>
        <w:rPr>
          <w:color w:val="auto"/>
        </w:rPr>
        <w:t xml:space="preserve">    }</w:t>
      </w:r>
    </w:p>
    <w:p w14:paraId="5A661F8A">
      <w:pPr>
        <w:pStyle w:val="166"/>
        <w:shd w:val="clear" w:fill="F1F1F1" w:themeFill="background1" w:themeFillShade="F2"/>
        <w:rPr>
          <w:color w:val="auto"/>
        </w:rPr>
      </w:pPr>
      <w:r>
        <w:rPr>
          <w:color w:val="auto"/>
        </w:rPr>
        <w:t>}</w:t>
      </w:r>
    </w:p>
    <w:p w14:paraId="0E51E9FC">
      <w:pPr>
        <w:pStyle w:val="3"/>
        <w:shd w:val="clear" w:fill="F1F1F1" w:themeFill="background1" w:themeFillShade="F2"/>
        <w:spacing w:after="80" w:line="276" w:lineRule="auto"/>
        <w:rPr>
          <w:rFonts w:hint="default"/>
          <w:color w:val="auto"/>
          <w:lang w:val="vi-VN"/>
        </w:rPr>
      </w:pPr>
      <w:bookmarkStart w:id="284" w:name="_Toc8535"/>
      <w:r>
        <w:rPr>
          <w:color w:val="auto"/>
        </w:rPr>
        <w:t xml:space="preserve">5. </w:t>
      </w:r>
      <w:r>
        <w:rPr>
          <w:color w:val="auto"/>
          <w:lang w:val="vi-VN"/>
        </w:rPr>
        <w:t>Kết quả</w:t>
      </w:r>
      <w:bookmarkEnd w:id="284"/>
    </w:p>
    <w:p w14:paraId="5065AA0A">
      <w:pPr>
        <w:shd w:val="clear" w:fill="F1F1F1" w:themeFill="background1" w:themeFillShade="F2"/>
        <w:spacing w:after="80" w:line="276" w:lineRule="auto"/>
        <w:rPr>
          <w:color w:val="auto"/>
        </w:rPr>
      </w:pPr>
      <w:r>
        <w:rPr>
          <w:color w:val="auto"/>
        </w:rPr>
        <w:t>Ví dụ NV kinh doanh “Nguyen Van A” lương cơ bản 10.000.000, 4 hợp đồng → lương = 12.000.000 VNĐ.</w:t>
      </w:r>
    </w:p>
    <w:p w14:paraId="50B2321B">
      <w:pPr>
        <w:shd w:val="clear" w:fill="F1F1F1" w:themeFill="background1" w:themeFillShade="F2"/>
        <w:spacing w:after="80" w:line="276" w:lineRule="auto"/>
        <w:rPr>
          <w:color w:val="auto"/>
        </w:rPr>
      </w:pPr>
      <w:r>
        <w:rPr>
          <w:color w:val="auto"/>
        </w:rPr>
        <w:t>NV sản xuất “Tran Van B” làm 3500 sản phẩm (&gt; 3000) → lương = 3500*1000*1.05 = 3.675.000 VNĐ.</w:t>
      </w:r>
    </w:p>
    <w:p w14:paraId="37B595E5">
      <w:pPr>
        <w:pStyle w:val="3"/>
        <w:spacing w:after="80" w:line="276" w:lineRule="auto"/>
        <w:rPr>
          <w:color w:val="auto"/>
        </w:rPr>
      </w:pPr>
      <w:bookmarkStart w:id="285" w:name="_Toc18293"/>
      <w:r>
        <w:rPr>
          <w:color w:val="auto"/>
        </w:rPr>
        <w:t>6. Nhận xét</w:t>
      </w:r>
      <w:bookmarkEnd w:id="285"/>
    </w:p>
    <w:p w14:paraId="6DED89D6">
      <w:pPr>
        <w:spacing w:after="80" w:line="276" w:lineRule="auto"/>
        <w:rPr>
          <w:color w:val="auto"/>
        </w:rPr>
      </w:pPr>
      <w:r>
        <w:rPr>
          <w:color w:val="auto"/>
        </w:rPr>
        <w:t>Bài minh họa tính đa hình (polymorphism): cùng gọi TinhLuong() trên mảng NhanVien nhưng mỗi đối tượng thực thi công thức riêng tùy theo lớp dẫn xuất thực sự của nó.</w:t>
      </w:r>
    </w:p>
    <w:p w14:paraId="2249A063">
      <w:pPr>
        <w:pStyle w:val="2"/>
        <w:spacing w:after="80" w:line="276" w:lineRule="auto"/>
        <w:rPr>
          <w:color w:val="auto"/>
        </w:rPr>
      </w:pPr>
      <w:bookmarkStart w:id="286" w:name="_Toc27772"/>
      <w:bookmarkStart w:id="287" w:name="_Toc2099"/>
      <w:r>
        <w:rPr>
          <w:color w:val="auto"/>
        </w:rPr>
        <w:t>Bài 3.6. Tính Điểm Thí Sinh</w:t>
      </w:r>
      <w:bookmarkEnd w:id="286"/>
      <w:bookmarkEnd w:id="287"/>
    </w:p>
    <w:p w14:paraId="4702B8DC">
      <w:pPr>
        <w:pStyle w:val="3"/>
        <w:spacing w:after="80" w:line="276" w:lineRule="auto"/>
        <w:rPr>
          <w:color w:val="auto"/>
        </w:rPr>
      </w:pPr>
      <w:bookmarkStart w:id="288" w:name="_Toc2159"/>
      <w:r>
        <w:rPr>
          <w:color w:val="auto"/>
        </w:rPr>
        <w:t>1. Phát biểu đề bài</w:t>
      </w:r>
      <w:bookmarkEnd w:id="288"/>
    </w:p>
    <w:p w14:paraId="7291F985">
      <w:pPr>
        <w:spacing w:after="80" w:line="276" w:lineRule="auto"/>
        <w:rPr>
          <w:color w:val="auto"/>
        </w:rPr>
      </w:pPr>
      <w:r>
        <w:rPr>
          <w:color w:val="auto"/>
        </w:rPr>
        <w:t>Hai loại thí sinh - Chuyên và Siêu cúp - cùng thi 3 bài lập trình chung. Thí sinh Chuyên thi thêm môn tiếng Anh (điểm 7-8 được cộng 1 điểm thưởng, điểm 9-10 được cộng 2 điểm thưởng). Thí sinh Siêu cúp thi thêm môn CSDL và cộng trực tiếp vào tổng điểm. Nhập thông tin và xuất tổng điểm của từng thí sinh.</w:t>
      </w:r>
    </w:p>
    <w:p w14:paraId="5445591B">
      <w:pPr>
        <w:pStyle w:val="3"/>
        <w:spacing w:after="80" w:line="276" w:lineRule="auto"/>
        <w:rPr>
          <w:color w:val="auto"/>
        </w:rPr>
      </w:pPr>
      <w:bookmarkStart w:id="289" w:name="_Toc24557"/>
      <w:r>
        <w:rPr>
          <w:color w:val="auto"/>
        </w:rPr>
        <w:t>2. Ý tưởng</w:t>
      </w:r>
      <w:bookmarkEnd w:id="289"/>
    </w:p>
    <w:p w14:paraId="05611989">
      <w:pPr>
        <w:spacing w:after="80" w:line="276" w:lineRule="auto"/>
        <w:rPr>
          <w:color w:val="auto"/>
        </w:rPr>
      </w:pPr>
      <w:r>
        <w:rPr>
          <w:color w:val="auto"/>
        </w:rPr>
        <w:t>Lớp trừu tượng ThiSinh chứa 3 bài thi chung và phương thức trừu tượng TongDiem(). ThiSinhChuyen override TongDiem để cộng thêm điểm thưởng tiếng Anh theo mức; ThiSinhSieuCup override để cộng trực tiếp điểm CSDL.</w:t>
      </w:r>
    </w:p>
    <w:p w14:paraId="44C14903">
      <w:pPr>
        <w:pStyle w:val="3"/>
        <w:spacing w:after="80" w:line="276" w:lineRule="auto"/>
        <w:rPr>
          <w:color w:val="auto"/>
        </w:rPr>
      </w:pPr>
      <w:bookmarkStart w:id="290" w:name="_Toc12832"/>
      <w:r>
        <w:rPr>
          <w:color w:val="auto"/>
        </w:rPr>
        <w:t>3. Mã giả</w:t>
      </w:r>
      <w:bookmarkEnd w:id="290"/>
    </w:p>
    <w:p w14:paraId="05975D6C">
      <w:pPr>
        <w:spacing w:after="80" w:line="276" w:lineRule="auto"/>
        <w:rPr>
          <w:color w:val="auto"/>
        </w:rPr>
      </w:pPr>
      <w:r>
        <w:rPr>
          <w:color w:val="auto"/>
        </w:rPr>
        <w:t>1   nhập thông tin chung (SBD, họ tên, Bài 1, Bài 2, Bài 3) và loại thí sinh</w:t>
      </w:r>
    </w:p>
    <w:p w14:paraId="4C9AC93B">
      <w:pPr>
        <w:spacing w:after="80" w:line="276" w:lineRule="auto"/>
        <w:rPr>
          <w:color w:val="auto"/>
        </w:rPr>
      </w:pPr>
      <w:r>
        <w:rPr>
          <w:color w:val="auto"/>
        </w:rPr>
        <w:t>2   nếu là Chuyên: nhập điểm tiếng Anh; nếu 7≤điểm≤8 cộng 1, nếu 9≤điểm≤10 cộng 2</w:t>
      </w:r>
    </w:p>
    <w:p w14:paraId="77A2FB5A">
      <w:pPr>
        <w:spacing w:after="80" w:line="276" w:lineRule="auto"/>
        <w:rPr>
          <w:color w:val="auto"/>
        </w:rPr>
      </w:pPr>
      <w:r>
        <w:rPr>
          <w:color w:val="auto"/>
        </w:rPr>
        <w:t>3   nếu là Siêu cúp: nhập điểm CSDL và cộng trực tiếp vào tổng</w:t>
      </w:r>
    </w:p>
    <w:p w14:paraId="1844AE22">
      <w:pPr>
        <w:spacing w:after="80" w:line="276" w:lineRule="auto"/>
        <w:rPr>
          <w:color w:val="auto"/>
        </w:rPr>
      </w:pPr>
      <w:r>
        <w:rPr>
          <w:color w:val="auto"/>
        </w:rPr>
        <w:t>4   xuất tổng điểm từng thí sinh (đa hình qua TongDiem())</w:t>
      </w:r>
    </w:p>
    <w:p w14:paraId="0C8CCDFF">
      <w:pPr>
        <w:pStyle w:val="3"/>
        <w:spacing w:after="80" w:line="276" w:lineRule="auto"/>
        <w:rPr>
          <w:rFonts w:hint="default"/>
          <w:color w:val="auto"/>
          <w:lang w:val="vi-VN"/>
        </w:rPr>
      </w:pPr>
      <w:bookmarkStart w:id="291" w:name="_Toc24949"/>
      <w:r>
        <w:rPr>
          <w:color w:val="auto"/>
        </w:rPr>
        <w:t xml:space="preserve">4. </w:t>
      </w:r>
      <w:r>
        <w:rPr>
          <w:color w:val="auto"/>
          <w:lang w:val="vi-VN"/>
        </w:rPr>
        <w:t>Chương trình</w:t>
      </w:r>
      <w:bookmarkEnd w:id="291"/>
    </w:p>
    <w:p w14:paraId="3E074894">
      <w:pPr>
        <w:pStyle w:val="166"/>
        <w:shd w:val="clear" w:fill="F1F1F1" w:themeFill="background1" w:themeFillShade="F2"/>
        <w:rPr>
          <w:color w:val="auto"/>
        </w:rPr>
      </w:pPr>
      <w:r>
        <w:rPr>
          <w:color w:val="auto"/>
        </w:rPr>
        <w:t>using System;</w:t>
      </w:r>
    </w:p>
    <w:p w14:paraId="0586A37A">
      <w:pPr>
        <w:pStyle w:val="166"/>
        <w:shd w:val="clear" w:fill="F1F1F1" w:themeFill="background1" w:themeFillShade="F2"/>
        <w:rPr>
          <w:color w:val="auto"/>
        </w:rPr>
      </w:pPr>
      <w:r>
        <w:rPr>
          <w:color w:val="auto"/>
        </w:rPr>
        <w:t>abstract class ThiSinh</w:t>
      </w:r>
    </w:p>
    <w:p w14:paraId="41996492">
      <w:pPr>
        <w:pStyle w:val="166"/>
        <w:shd w:val="clear" w:fill="F1F1F1" w:themeFill="background1" w:themeFillShade="F2"/>
        <w:rPr>
          <w:color w:val="auto"/>
        </w:rPr>
      </w:pPr>
      <w:r>
        <w:rPr>
          <w:color w:val="auto"/>
        </w:rPr>
        <w:t>{</w:t>
      </w:r>
    </w:p>
    <w:p w14:paraId="626CA437">
      <w:pPr>
        <w:pStyle w:val="166"/>
        <w:shd w:val="clear" w:fill="F1F1F1" w:themeFill="background1" w:themeFillShade="F2"/>
        <w:rPr>
          <w:color w:val="auto"/>
        </w:rPr>
      </w:pPr>
      <w:r>
        <w:rPr>
          <w:color w:val="auto"/>
        </w:rPr>
        <w:t xml:space="preserve">    public string SBD{get;set;} public string HoTen{get;set;}</w:t>
      </w:r>
    </w:p>
    <w:p w14:paraId="35332875">
      <w:pPr>
        <w:pStyle w:val="166"/>
        <w:shd w:val="clear" w:fill="F1F1F1" w:themeFill="background1" w:themeFillShade="F2"/>
        <w:rPr>
          <w:color w:val="auto"/>
        </w:rPr>
      </w:pPr>
      <w:r>
        <w:rPr>
          <w:color w:val="auto"/>
        </w:rPr>
        <w:t xml:space="preserve">    public double Bai1{get;set;} public double Bai2{get;set;} public double Bai3{get;set;}</w:t>
      </w:r>
    </w:p>
    <w:p w14:paraId="1209273C">
      <w:pPr>
        <w:pStyle w:val="166"/>
        <w:shd w:val="clear" w:fill="F1F1F1" w:themeFill="background1" w:themeFillShade="F2"/>
        <w:rPr>
          <w:color w:val="auto"/>
        </w:rPr>
      </w:pPr>
      <w:r>
        <w:rPr>
          <w:color w:val="auto"/>
        </w:rPr>
        <w:t xml:space="preserve">    protected ThiSinh(string sbd,string ten,double b1,double b2,double b3){SBD=sbd;HoTen=ten;Bai1=b1;Bai2=b2;Bai3=b3;}</w:t>
      </w:r>
    </w:p>
    <w:p w14:paraId="617A8C6F">
      <w:pPr>
        <w:pStyle w:val="166"/>
        <w:shd w:val="clear" w:fill="F1F1F1" w:themeFill="background1" w:themeFillShade="F2"/>
        <w:rPr>
          <w:color w:val="auto"/>
        </w:rPr>
      </w:pPr>
      <w:r>
        <w:rPr>
          <w:color w:val="auto"/>
        </w:rPr>
        <w:t xml:space="preserve">    public abstract double TongDiem();</w:t>
      </w:r>
    </w:p>
    <w:p w14:paraId="3C73055F">
      <w:pPr>
        <w:pStyle w:val="166"/>
        <w:shd w:val="clear" w:fill="F1F1F1" w:themeFill="background1" w:themeFillShade="F2"/>
        <w:rPr>
          <w:color w:val="auto"/>
        </w:rPr>
      </w:pPr>
      <w:r>
        <w:rPr>
          <w:color w:val="auto"/>
        </w:rPr>
        <w:t xml:space="preserve">    public override string ToString(){return SBD+" - "+HoTen+" - Tong diem: "+TongDiem();}</w:t>
      </w:r>
    </w:p>
    <w:p w14:paraId="02FA38F1">
      <w:pPr>
        <w:pStyle w:val="166"/>
        <w:shd w:val="clear" w:fill="F1F1F1" w:themeFill="background1" w:themeFillShade="F2"/>
        <w:rPr>
          <w:color w:val="auto"/>
        </w:rPr>
      </w:pPr>
      <w:r>
        <w:rPr>
          <w:color w:val="auto"/>
        </w:rPr>
        <w:t>}</w:t>
      </w:r>
    </w:p>
    <w:p w14:paraId="1767C25B">
      <w:pPr>
        <w:pStyle w:val="166"/>
        <w:shd w:val="clear" w:fill="F1F1F1" w:themeFill="background1" w:themeFillShade="F2"/>
        <w:rPr>
          <w:color w:val="auto"/>
        </w:rPr>
      </w:pPr>
      <w:r>
        <w:rPr>
          <w:color w:val="auto"/>
        </w:rPr>
        <w:t>class ThiSinhChuyen:ThiSinh</w:t>
      </w:r>
    </w:p>
    <w:p w14:paraId="3804E196">
      <w:pPr>
        <w:pStyle w:val="166"/>
        <w:shd w:val="clear" w:fill="F1F1F1" w:themeFill="background1" w:themeFillShade="F2"/>
        <w:rPr>
          <w:color w:val="auto"/>
        </w:rPr>
      </w:pPr>
      <w:r>
        <w:rPr>
          <w:color w:val="auto"/>
        </w:rPr>
        <w:t>{</w:t>
      </w:r>
    </w:p>
    <w:p w14:paraId="4EA30BBA">
      <w:pPr>
        <w:pStyle w:val="166"/>
        <w:shd w:val="clear" w:fill="F1F1F1" w:themeFill="background1" w:themeFillShade="F2"/>
        <w:rPr>
          <w:color w:val="auto"/>
        </w:rPr>
      </w:pPr>
      <w:r>
        <w:rPr>
          <w:color w:val="auto"/>
        </w:rPr>
        <w:t xml:space="preserve">    public double TiengAnh{get;set;}</w:t>
      </w:r>
    </w:p>
    <w:p w14:paraId="0736DA05">
      <w:pPr>
        <w:pStyle w:val="166"/>
        <w:shd w:val="clear" w:fill="F1F1F1" w:themeFill="background1" w:themeFillShade="F2"/>
        <w:rPr>
          <w:color w:val="auto"/>
        </w:rPr>
      </w:pPr>
      <w:r>
        <w:rPr>
          <w:color w:val="auto"/>
        </w:rPr>
        <w:t xml:space="preserve">    public ThiSinhChuyen(string s,string t,double b1,double b2,double b3,double ta):base(s,t,b1,b2,b3){TiengAnh=ta;}</w:t>
      </w:r>
    </w:p>
    <w:p w14:paraId="66906432">
      <w:pPr>
        <w:pStyle w:val="166"/>
        <w:shd w:val="clear" w:fill="F1F1F1" w:themeFill="background1" w:themeFillShade="F2"/>
        <w:rPr>
          <w:color w:val="auto"/>
        </w:rPr>
      </w:pPr>
      <w:r>
        <w:rPr>
          <w:color w:val="auto"/>
        </w:rPr>
        <w:t xml:space="preserve">    public override double TongDiem()</w:t>
      </w:r>
    </w:p>
    <w:p w14:paraId="2F59254E">
      <w:pPr>
        <w:pStyle w:val="166"/>
        <w:shd w:val="clear" w:fill="F1F1F1" w:themeFill="background1" w:themeFillShade="F2"/>
        <w:rPr>
          <w:color w:val="auto"/>
        </w:rPr>
      </w:pPr>
      <w:r>
        <w:rPr>
          <w:color w:val="auto"/>
        </w:rPr>
        <w:t xml:space="preserve">    {</w:t>
      </w:r>
    </w:p>
    <w:p w14:paraId="3E3256C3">
      <w:pPr>
        <w:pStyle w:val="166"/>
        <w:shd w:val="clear" w:fill="F1F1F1" w:themeFill="background1" w:themeFillShade="F2"/>
        <w:rPr>
          <w:color w:val="auto"/>
        </w:rPr>
      </w:pPr>
      <w:r>
        <w:rPr>
          <w:color w:val="auto"/>
        </w:rPr>
        <w:t xml:space="preserve">        double tong=Bai1+Bai2+Bai3;</w:t>
      </w:r>
    </w:p>
    <w:p w14:paraId="7FBC482D">
      <w:pPr>
        <w:pStyle w:val="166"/>
        <w:shd w:val="clear" w:fill="F1F1F1" w:themeFill="background1" w:themeFillShade="F2"/>
        <w:rPr>
          <w:color w:val="auto"/>
        </w:rPr>
      </w:pPr>
      <w:r>
        <w:rPr>
          <w:color w:val="auto"/>
        </w:rPr>
        <w:t xml:space="preserve">        if(TiengAnh&gt;=7&amp;&amp;TiengAnh&lt;=8)tong+=1;</w:t>
      </w:r>
    </w:p>
    <w:p w14:paraId="51E67D57">
      <w:pPr>
        <w:pStyle w:val="166"/>
        <w:shd w:val="clear" w:fill="F1F1F1" w:themeFill="background1" w:themeFillShade="F2"/>
        <w:rPr>
          <w:color w:val="auto"/>
        </w:rPr>
      </w:pPr>
      <w:r>
        <w:rPr>
          <w:color w:val="auto"/>
        </w:rPr>
        <w:t xml:space="preserve">        else if(TiengAnh&gt;=9&amp;&amp;TiengAnh&lt;=10)tong+=2;</w:t>
      </w:r>
    </w:p>
    <w:p w14:paraId="0D40391F">
      <w:pPr>
        <w:pStyle w:val="166"/>
        <w:shd w:val="clear" w:fill="F1F1F1" w:themeFill="background1" w:themeFillShade="F2"/>
        <w:rPr>
          <w:color w:val="auto"/>
        </w:rPr>
      </w:pPr>
      <w:r>
        <w:rPr>
          <w:color w:val="auto"/>
        </w:rPr>
        <w:t xml:space="preserve">        return tong;</w:t>
      </w:r>
    </w:p>
    <w:p w14:paraId="7510C832">
      <w:pPr>
        <w:pStyle w:val="166"/>
        <w:shd w:val="clear" w:fill="F1F1F1" w:themeFill="background1" w:themeFillShade="F2"/>
        <w:rPr>
          <w:color w:val="auto"/>
        </w:rPr>
      </w:pPr>
      <w:r>
        <w:rPr>
          <w:color w:val="auto"/>
        </w:rPr>
        <w:t xml:space="preserve">    }</w:t>
      </w:r>
    </w:p>
    <w:p w14:paraId="0FE0349E">
      <w:pPr>
        <w:pStyle w:val="166"/>
        <w:shd w:val="clear" w:fill="F1F1F1" w:themeFill="background1" w:themeFillShade="F2"/>
        <w:rPr>
          <w:color w:val="auto"/>
        </w:rPr>
      </w:pPr>
      <w:r>
        <w:rPr>
          <w:color w:val="auto"/>
        </w:rPr>
        <w:t>}</w:t>
      </w:r>
    </w:p>
    <w:p w14:paraId="45DF7EA6">
      <w:pPr>
        <w:pStyle w:val="166"/>
        <w:shd w:val="clear" w:fill="F1F1F1" w:themeFill="background1" w:themeFillShade="F2"/>
        <w:rPr>
          <w:color w:val="auto"/>
        </w:rPr>
      </w:pPr>
      <w:r>
        <w:rPr>
          <w:color w:val="auto"/>
        </w:rPr>
        <w:t>class ThiSinhSieuCup:ThiSinh</w:t>
      </w:r>
    </w:p>
    <w:p w14:paraId="7A0B0F02">
      <w:pPr>
        <w:pStyle w:val="166"/>
        <w:shd w:val="clear" w:fill="F1F1F1" w:themeFill="background1" w:themeFillShade="F2"/>
        <w:rPr>
          <w:color w:val="auto"/>
        </w:rPr>
      </w:pPr>
      <w:r>
        <w:rPr>
          <w:color w:val="auto"/>
        </w:rPr>
        <w:t>{</w:t>
      </w:r>
    </w:p>
    <w:p w14:paraId="3E1F41F5">
      <w:pPr>
        <w:pStyle w:val="166"/>
        <w:shd w:val="clear" w:fill="F1F1F1" w:themeFill="background1" w:themeFillShade="F2"/>
        <w:rPr>
          <w:color w:val="auto"/>
        </w:rPr>
      </w:pPr>
      <w:r>
        <w:rPr>
          <w:color w:val="auto"/>
        </w:rPr>
        <w:t xml:space="preserve">    public double CSDL{get;set;}</w:t>
      </w:r>
    </w:p>
    <w:p w14:paraId="2ECC36BC">
      <w:pPr>
        <w:pStyle w:val="166"/>
        <w:shd w:val="clear" w:fill="F1F1F1" w:themeFill="background1" w:themeFillShade="F2"/>
        <w:rPr>
          <w:color w:val="auto"/>
        </w:rPr>
      </w:pPr>
      <w:r>
        <w:rPr>
          <w:color w:val="auto"/>
        </w:rPr>
        <w:t xml:space="preserve">    public ThiSinhSieuCup(string s,string t,double b1,double b2,double b3,double csdl):base(s,t,b1,b2,b3){CSDL=csdl;}</w:t>
      </w:r>
    </w:p>
    <w:p w14:paraId="7233BDDB">
      <w:pPr>
        <w:pStyle w:val="166"/>
        <w:shd w:val="clear" w:fill="F1F1F1" w:themeFill="background1" w:themeFillShade="F2"/>
        <w:rPr>
          <w:color w:val="auto"/>
        </w:rPr>
      </w:pPr>
      <w:r>
        <w:rPr>
          <w:color w:val="auto"/>
        </w:rPr>
        <w:t xml:space="preserve">    public override double TongDiem(){return Bai1+Bai2+Bai3+CSDL;}</w:t>
      </w:r>
    </w:p>
    <w:p w14:paraId="403026DA">
      <w:pPr>
        <w:pStyle w:val="166"/>
        <w:shd w:val="clear" w:fill="F1F1F1" w:themeFill="background1" w:themeFillShade="F2"/>
        <w:rPr>
          <w:color w:val="auto"/>
        </w:rPr>
      </w:pPr>
      <w:r>
        <w:rPr>
          <w:color w:val="auto"/>
        </w:rPr>
        <w:t>}</w:t>
      </w:r>
    </w:p>
    <w:p w14:paraId="382E44FA">
      <w:pPr>
        <w:pStyle w:val="166"/>
        <w:shd w:val="clear" w:fill="F1F1F1" w:themeFill="background1" w:themeFillShade="F2"/>
        <w:rPr>
          <w:color w:val="auto"/>
        </w:rPr>
      </w:pPr>
      <w:r>
        <w:rPr>
          <w:color w:val="auto"/>
        </w:rPr>
        <w:t>class Bai3_6_TinhDiemThiSinh</w:t>
      </w:r>
    </w:p>
    <w:p w14:paraId="4833FC7F">
      <w:pPr>
        <w:pStyle w:val="166"/>
        <w:shd w:val="clear" w:fill="F1F1F1" w:themeFill="background1" w:themeFillShade="F2"/>
        <w:rPr>
          <w:color w:val="auto"/>
        </w:rPr>
      </w:pPr>
      <w:r>
        <w:rPr>
          <w:color w:val="auto"/>
        </w:rPr>
        <w:t>{</w:t>
      </w:r>
    </w:p>
    <w:p w14:paraId="44317435">
      <w:pPr>
        <w:pStyle w:val="166"/>
        <w:shd w:val="clear" w:fill="F1F1F1" w:themeFill="background1" w:themeFillShade="F2"/>
        <w:rPr>
          <w:color w:val="auto"/>
        </w:rPr>
      </w:pPr>
      <w:r>
        <w:rPr>
          <w:color w:val="auto"/>
        </w:rPr>
        <w:t xml:space="preserve">    static void Main(string[] args)</w:t>
      </w:r>
    </w:p>
    <w:p w14:paraId="13B354CF">
      <w:pPr>
        <w:pStyle w:val="166"/>
        <w:shd w:val="clear" w:fill="F1F1F1" w:themeFill="background1" w:themeFillShade="F2"/>
        <w:rPr>
          <w:color w:val="auto"/>
        </w:rPr>
      </w:pPr>
      <w:r>
        <w:rPr>
          <w:color w:val="auto"/>
        </w:rPr>
        <w:t xml:space="preserve">    {</w:t>
      </w:r>
    </w:p>
    <w:p w14:paraId="129EE563">
      <w:pPr>
        <w:pStyle w:val="166"/>
        <w:shd w:val="clear" w:fill="F1F1F1" w:themeFill="background1" w:themeFillShade="F2"/>
        <w:rPr>
          <w:color w:val="auto"/>
        </w:rPr>
      </w:pPr>
      <w:r>
        <w:rPr>
          <w:color w:val="auto"/>
        </w:rPr>
        <w:t xml:space="preserve">        Console.Write("Nhap so thi sinh: ");int n=int.Parse(Console.ReadLine()??"0");</w:t>
      </w:r>
    </w:p>
    <w:p w14:paraId="285E79A4">
      <w:pPr>
        <w:pStyle w:val="166"/>
        <w:shd w:val="clear" w:fill="F1F1F1" w:themeFill="background1" w:themeFillShade="F2"/>
        <w:rPr>
          <w:color w:val="auto"/>
        </w:rPr>
      </w:pPr>
      <w:r>
        <w:rPr>
          <w:color w:val="auto"/>
        </w:rPr>
        <w:t xml:space="preserve">        ThiSinh[] ds=new ThiSinh[n];</w:t>
      </w:r>
    </w:p>
    <w:p w14:paraId="4DCC0FF7">
      <w:pPr>
        <w:pStyle w:val="166"/>
        <w:shd w:val="clear" w:fill="F1F1F1" w:themeFill="background1" w:themeFillShade="F2"/>
        <w:rPr>
          <w:color w:val="auto"/>
        </w:rPr>
      </w:pPr>
      <w:r>
        <w:rPr>
          <w:color w:val="auto"/>
        </w:rPr>
        <w:t xml:space="preserve">        for(int i=0;i&lt;n;i++)</w:t>
      </w:r>
    </w:p>
    <w:p w14:paraId="7897536A">
      <w:pPr>
        <w:pStyle w:val="166"/>
        <w:shd w:val="clear" w:fill="F1F1F1" w:themeFill="background1" w:themeFillShade="F2"/>
        <w:rPr>
          <w:color w:val="auto"/>
        </w:rPr>
      </w:pPr>
      <w:r>
        <w:rPr>
          <w:color w:val="auto"/>
        </w:rPr>
        <w:t xml:space="preserve">        {</w:t>
      </w:r>
    </w:p>
    <w:p w14:paraId="21DD4DBE">
      <w:pPr>
        <w:pStyle w:val="166"/>
        <w:shd w:val="clear" w:fill="F1F1F1" w:themeFill="background1" w:themeFillShade="F2"/>
        <w:rPr>
          <w:color w:val="auto"/>
        </w:rPr>
      </w:pPr>
      <w:r>
        <w:rPr>
          <w:color w:val="auto"/>
        </w:rPr>
        <w:t xml:space="preserve">            Console.WriteLine("Thi sinh {0}:",i+1);</w:t>
      </w:r>
    </w:p>
    <w:p w14:paraId="5EB36624">
      <w:pPr>
        <w:pStyle w:val="166"/>
        <w:shd w:val="clear" w:fill="F1F1F1" w:themeFill="background1" w:themeFillShade="F2"/>
        <w:rPr>
          <w:color w:val="auto"/>
        </w:rPr>
      </w:pPr>
      <w:r>
        <w:rPr>
          <w:color w:val="auto"/>
        </w:rPr>
        <w:t xml:space="preserve">            Console.Write("SBD: ");string sbd=Console.ReadLine()??"";</w:t>
      </w:r>
    </w:p>
    <w:p w14:paraId="2C56F3E8">
      <w:pPr>
        <w:pStyle w:val="166"/>
        <w:shd w:val="clear" w:fill="F1F1F1" w:themeFill="background1" w:themeFillShade="F2"/>
        <w:rPr>
          <w:color w:val="auto"/>
        </w:rPr>
      </w:pPr>
      <w:r>
        <w:rPr>
          <w:color w:val="auto"/>
        </w:rPr>
        <w:t xml:space="preserve">            Console.Write("Ho ten: ");string ten=Console.ReadLine()??"";</w:t>
      </w:r>
    </w:p>
    <w:p w14:paraId="4B866996">
      <w:pPr>
        <w:pStyle w:val="166"/>
        <w:shd w:val="clear" w:fill="F1F1F1" w:themeFill="background1" w:themeFillShade="F2"/>
        <w:rPr>
          <w:color w:val="auto"/>
        </w:rPr>
      </w:pPr>
      <w:r>
        <w:rPr>
          <w:color w:val="auto"/>
        </w:rPr>
        <w:t xml:space="preserve">            Console.Write("Bai 1: ");double b1=double.Parse(Console.ReadLine()??"0");</w:t>
      </w:r>
    </w:p>
    <w:p w14:paraId="60289490">
      <w:pPr>
        <w:pStyle w:val="166"/>
        <w:shd w:val="clear" w:fill="F1F1F1" w:themeFill="background1" w:themeFillShade="F2"/>
        <w:rPr>
          <w:color w:val="auto"/>
        </w:rPr>
      </w:pPr>
      <w:r>
        <w:rPr>
          <w:color w:val="auto"/>
        </w:rPr>
        <w:t xml:space="preserve">            Console.Write("Bai 2: ");double b2=double.Parse(Console.ReadLine()??"0");</w:t>
      </w:r>
    </w:p>
    <w:p w14:paraId="11B92655">
      <w:pPr>
        <w:pStyle w:val="166"/>
        <w:shd w:val="clear" w:fill="F1F1F1" w:themeFill="background1" w:themeFillShade="F2"/>
        <w:rPr>
          <w:color w:val="auto"/>
        </w:rPr>
      </w:pPr>
      <w:r>
        <w:rPr>
          <w:color w:val="auto"/>
        </w:rPr>
        <w:t xml:space="preserve">            Console.Write("Bai 3: ");double b3=double.Parse(Console.ReadLine()??"0");</w:t>
      </w:r>
    </w:p>
    <w:p w14:paraId="5F8C12FA">
      <w:pPr>
        <w:pStyle w:val="166"/>
        <w:shd w:val="clear" w:fill="F1F1F1" w:themeFill="background1" w:themeFillShade="F2"/>
        <w:rPr>
          <w:color w:val="auto"/>
        </w:rPr>
      </w:pPr>
      <w:r>
        <w:rPr>
          <w:color w:val="auto"/>
        </w:rPr>
        <w:t xml:space="preserve">            Console.Write("Loai (1-Chuyen, 2-Sieu cup): ");int loai=int.Parse(Console.ReadLine()??"1");</w:t>
      </w:r>
    </w:p>
    <w:p w14:paraId="0B7F43E6">
      <w:pPr>
        <w:pStyle w:val="166"/>
        <w:shd w:val="clear" w:fill="F1F1F1" w:themeFill="background1" w:themeFillShade="F2"/>
        <w:rPr>
          <w:color w:val="auto"/>
        </w:rPr>
      </w:pPr>
      <w:r>
        <w:rPr>
          <w:color w:val="auto"/>
        </w:rPr>
        <w:t xml:space="preserve">            if(loai==1)</w:t>
      </w:r>
    </w:p>
    <w:p w14:paraId="48DE0689">
      <w:pPr>
        <w:pStyle w:val="166"/>
        <w:shd w:val="clear" w:fill="F1F1F1" w:themeFill="background1" w:themeFillShade="F2"/>
        <w:rPr>
          <w:color w:val="auto"/>
        </w:rPr>
      </w:pPr>
      <w:r>
        <w:rPr>
          <w:color w:val="auto"/>
        </w:rPr>
        <w:t xml:space="preserve">            {</w:t>
      </w:r>
    </w:p>
    <w:p w14:paraId="2AAE065A">
      <w:pPr>
        <w:pStyle w:val="166"/>
        <w:shd w:val="clear" w:fill="F1F1F1" w:themeFill="background1" w:themeFillShade="F2"/>
        <w:rPr>
          <w:color w:val="auto"/>
        </w:rPr>
      </w:pPr>
      <w:r>
        <w:rPr>
          <w:color w:val="auto"/>
        </w:rPr>
        <w:t xml:space="preserve">                Console.Write("Diem tieng Anh: ");double ta=double.Parse(Console.ReadLine()??"0");</w:t>
      </w:r>
    </w:p>
    <w:p w14:paraId="1C2B3B92">
      <w:pPr>
        <w:pStyle w:val="166"/>
        <w:shd w:val="clear" w:fill="F1F1F1" w:themeFill="background1" w:themeFillShade="F2"/>
        <w:rPr>
          <w:color w:val="auto"/>
        </w:rPr>
      </w:pPr>
      <w:r>
        <w:rPr>
          <w:color w:val="auto"/>
        </w:rPr>
        <w:t xml:space="preserve">                ds[i]=new ThiSinhChuyen(sbd,ten,b1,b2,b3,ta);</w:t>
      </w:r>
    </w:p>
    <w:p w14:paraId="4D2F81C6">
      <w:pPr>
        <w:pStyle w:val="166"/>
        <w:shd w:val="clear" w:fill="F1F1F1" w:themeFill="background1" w:themeFillShade="F2"/>
        <w:rPr>
          <w:color w:val="auto"/>
        </w:rPr>
      </w:pPr>
      <w:r>
        <w:rPr>
          <w:color w:val="auto"/>
        </w:rPr>
        <w:t xml:space="preserve">            }</w:t>
      </w:r>
    </w:p>
    <w:p w14:paraId="5C183997">
      <w:pPr>
        <w:pStyle w:val="166"/>
        <w:shd w:val="clear" w:fill="F1F1F1" w:themeFill="background1" w:themeFillShade="F2"/>
        <w:rPr>
          <w:color w:val="auto"/>
        </w:rPr>
      </w:pPr>
      <w:r>
        <w:rPr>
          <w:color w:val="auto"/>
        </w:rPr>
        <w:t xml:space="preserve">            else</w:t>
      </w:r>
    </w:p>
    <w:p w14:paraId="7ABF265C">
      <w:pPr>
        <w:pStyle w:val="166"/>
        <w:shd w:val="clear" w:fill="F1F1F1" w:themeFill="background1" w:themeFillShade="F2"/>
        <w:rPr>
          <w:color w:val="auto"/>
        </w:rPr>
      </w:pPr>
      <w:r>
        <w:rPr>
          <w:color w:val="auto"/>
        </w:rPr>
        <w:t xml:space="preserve">            {</w:t>
      </w:r>
    </w:p>
    <w:p w14:paraId="7C5F7EC3">
      <w:pPr>
        <w:pStyle w:val="166"/>
        <w:shd w:val="clear" w:fill="F1F1F1" w:themeFill="background1" w:themeFillShade="F2"/>
        <w:rPr>
          <w:color w:val="auto"/>
        </w:rPr>
      </w:pPr>
      <w:r>
        <w:rPr>
          <w:color w:val="auto"/>
        </w:rPr>
        <w:t xml:space="preserve">                Console.Write("Diem CSDL: ");double csdl=double.Parse(Console.ReadLine()??"0");</w:t>
      </w:r>
    </w:p>
    <w:p w14:paraId="62E0565C">
      <w:pPr>
        <w:pStyle w:val="166"/>
        <w:shd w:val="clear" w:fill="F1F1F1" w:themeFill="background1" w:themeFillShade="F2"/>
        <w:rPr>
          <w:color w:val="auto"/>
        </w:rPr>
      </w:pPr>
      <w:r>
        <w:rPr>
          <w:color w:val="auto"/>
        </w:rPr>
        <w:t xml:space="preserve">                ds[i]=new ThiSinhSieuCup(sbd,ten,b1,b2,b3,csdl);</w:t>
      </w:r>
    </w:p>
    <w:p w14:paraId="62518FF0">
      <w:pPr>
        <w:pStyle w:val="166"/>
        <w:shd w:val="clear" w:fill="F1F1F1" w:themeFill="background1" w:themeFillShade="F2"/>
        <w:rPr>
          <w:color w:val="auto"/>
        </w:rPr>
      </w:pPr>
      <w:r>
        <w:rPr>
          <w:color w:val="auto"/>
        </w:rPr>
        <w:t xml:space="preserve">            }</w:t>
      </w:r>
    </w:p>
    <w:p w14:paraId="052109EC">
      <w:pPr>
        <w:pStyle w:val="166"/>
        <w:shd w:val="clear" w:fill="F1F1F1" w:themeFill="background1" w:themeFillShade="F2"/>
        <w:rPr>
          <w:color w:val="auto"/>
        </w:rPr>
      </w:pPr>
      <w:r>
        <w:rPr>
          <w:color w:val="auto"/>
        </w:rPr>
        <w:t xml:space="preserve">        }</w:t>
      </w:r>
    </w:p>
    <w:p w14:paraId="400E5C6A">
      <w:pPr>
        <w:pStyle w:val="166"/>
        <w:shd w:val="clear" w:fill="F1F1F1" w:themeFill="background1" w:themeFillShade="F2"/>
        <w:rPr>
          <w:color w:val="auto"/>
        </w:rPr>
      </w:pPr>
      <w:r>
        <w:rPr>
          <w:color w:val="auto"/>
        </w:rPr>
        <w:t xml:space="preserve">        Console.WriteLine("Ket qua:");</w:t>
      </w:r>
    </w:p>
    <w:p w14:paraId="14B0EC7D">
      <w:pPr>
        <w:pStyle w:val="166"/>
        <w:shd w:val="clear" w:fill="F1F1F1" w:themeFill="background1" w:themeFillShade="F2"/>
        <w:rPr>
          <w:color w:val="auto"/>
        </w:rPr>
      </w:pPr>
      <w:r>
        <w:rPr>
          <w:color w:val="auto"/>
        </w:rPr>
        <w:t xml:space="preserve">        foreach(ThiSinh ts in ds)Console.WriteLine(ts);</w:t>
      </w:r>
    </w:p>
    <w:p w14:paraId="0ED453C9">
      <w:pPr>
        <w:pStyle w:val="166"/>
        <w:shd w:val="clear" w:fill="F1F1F1" w:themeFill="background1" w:themeFillShade="F2"/>
        <w:rPr>
          <w:color w:val="auto"/>
        </w:rPr>
      </w:pPr>
      <w:r>
        <w:rPr>
          <w:color w:val="auto"/>
        </w:rPr>
        <w:t xml:space="preserve">    }</w:t>
      </w:r>
    </w:p>
    <w:p w14:paraId="31C11D57">
      <w:pPr>
        <w:pStyle w:val="166"/>
        <w:shd w:val="clear" w:fill="F1F1F1" w:themeFill="background1" w:themeFillShade="F2"/>
        <w:rPr>
          <w:color w:val="auto"/>
        </w:rPr>
      </w:pPr>
      <w:r>
        <w:rPr>
          <w:color w:val="auto"/>
        </w:rPr>
        <w:t>}</w:t>
      </w:r>
    </w:p>
    <w:p w14:paraId="4F90CCE3">
      <w:pPr>
        <w:pStyle w:val="3"/>
        <w:spacing w:after="80" w:line="276" w:lineRule="auto"/>
        <w:rPr>
          <w:rFonts w:hint="default"/>
          <w:color w:val="auto"/>
          <w:lang w:val="vi-VN"/>
        </w:rPr>
      </w:pPr>
      <w:bookmarkStart w:id="292" w:name="_Toc4572"/>
      <w:r>
        <w:rPr>
          <w:color w:val="auto"/>
        </w:rPr>
        <w:t xml:space="preserve">5. </w:t>
      </w:r>
      <w:r>
        <w:rPr>
          <w:color w:val="auto"/>
          <w:lang w:val="vi-VN"/>
        </w:rPr>
        <w:t>Kết quả</w:t>
      </w:r>
      <w:bookmarkEnd w:id="292"/>
    </w:p>
    <w:p w14:paraId="2AC8C26D">
      <w:pPr>
        <w:spacing w:after="80" w:line="276" w:lineRule="auto"/>
        <w:rPr>
          <w:color w:val="auto"/>
        </w:rPr>
      </w:pPr>
      <w:r>
        <w:rPr>
          <w:color w:val="auto"/>
        </w:rPr>
        <w:t>Ví dụ thí sinh Chuyên có Bài1=8, Bài2=7, Bài3=9, tiếng Anh=8 (được cộng 1) → tổng điểm = 25.</w:t>
      </w:r>
    </w:p>
    <w:p w14:paraId="5538196B">
      <w:pPr>
        <w:spacing w:after="80" w:line="276" w:lineRule="auto"/>
        <w:rPr>
          <w:color w:val="auto"/>
        </w:rPr>
      </w:pPr>
      <w:r>
        <w:rPr>
          <w:color w:val="auto"/>
        </w:rPr>
        <w:t>Thí sinh Siêu cúp có Bài1=8, Bài2=8, Bài3=8, CSDL=9 → tổng điểm = 33.</w:t>
      </w:r>
    </w:p>
    <w:p w14:paraId="7240CD65">
      <w:pPr>
        <w:pStyle w:val="3"/>
        <w:spacing w:after="80" w:line="276" w:lineRule="auto"/>
        <w:rPr>
          <w:color w:val="auto"/>
        </w:rPr>
      </w:pPr>
      <w:bookmarkStart w:id="293" w:name="_Toc29928"/>
      <w:r>
        <w:rPr>
          <w:color w:val="auto"/>
        </w:rPr>
        <w:t>6. Nhận xét</w:t>
      </w:r>
      <w:bookmarkEnd w:id="293"/>
    </w:p>
    <w:p w14:paraId="4D12CA2E">
      <w:pPr>
        <w:spacing w:after="80" w:line="276" w:lineRule="auto"/>
        <w:rPr>
          <w:color w:val="auto"/>
        </w:rPr>
      </w:pPr>
      <w:r>
        <w:rPr>
          <w:color w:val="auto"/>
        </w:rPr>
        <w:t>Bài tổng hợp kế thừa và đa hình ở mức phức tạp hơn bài 3.5: hai lớp dẫn xuất có công thức tính điểm khác biệt về logic (cộng điều kiện theo khoảng so với cộng trực tiếp), được xử lý thống nhất qua mảng ThiSinh và lời gọi TongDiem().</w:t>
      </w:r>
    </w:p>
    <w:p w14:paraId="71025A3B">
      <w:pPr>
        <w:pStyle w:val="2"/>
        <w:spacing w:after="80" w:line="276" w:lineRule="auto"/>
        <w:rPr>
          <w:color w:val="auto"/>
        </w:rPr>
      </w:pPr>
      <w:bookmarkStart w:id="294" w:name="_Toc8369"/>
      <w:bookmarkStart w:id="295" w:name="_Toc3785"/>
      <w:r>
        <w:rPr>
          <w:color w:val="auto"/>
        </w:rPr>
        <w:t>KẾT LUẬN</w:t>
      </w:r>
      <w:bookmarkEnd w:id="294"/>
      <w:bookmarkEnd w:id="295"/>
    </w:p>
    <w:p w14:paraId="438DC1D0">
      <w:pPr>
        <w:spacing w:after="80" w:line="276" w:lineRule="auto"/>
        <w:rPr>
          <w:color w:val="auto"/>
        </w:rPr>
      </w:pPr>
      <w:r>
        <w:rPr>
          <w:color w:val="auto"/>
        </w:rPr>
        <w:t>Qua 18 bài của Mục thực hành 02, người học đã làm quen với các khái niệm cốt lõi của lập trình hướng đối tượng trong C#: property, constructor (mặc nhiên/sao chép/tham số), nạp chồng toán tử, Indexer, interface (IComparable&lt;T&gt;), generic, delegate, event, lớp trừu tượng và tính đa hình.</w:t>
      </w:r>
    </w:p>
    <w:p w14:paraId="02CF96A3">
      <w:pPr>
        <w:spacing w:after="80" w:line="276" w:lineRule="auto"/>
        <w:rPr>
          <w:color w:val="auto"/>
        </w:rPr>
      </w:pPr>
      <w:r>
        <w:rPr>
          <w:color w:val="auto"/>
        </w:rPr>
        <w:t>Nội dung các bài được trình bày dựa trên các tệp mã nguồn Bai1_1 đến Bai3_6 do sinh viên cung cấp; không bổ sung thuật toán khác ngoài phạm vi thể hiện trong các tệp nguồn.</w:t>
      </w:r>
    </w:p>
    <w:sectPr>
      <w:footerReference r:id="rId5" w:type="default"/>
      <w:pgSz w:w="12240" w:h="15840"/>
      <w:pgMar w:top="1253" w:right="1138" w:bottom="1253" w:left="1584" w:header="720" w:footer="720" w:gutter="0"/>
      <w:pgBorders w:display="firstPage">
        <w:top w:val="twistedLines1" w:color="auto" w:sz="20" w:space="1"/>
        <w:left w:val="twistedLines1" w:color="auto" w:sz="20" w:space="4"/>
        <w:bottom w:val="twistedLines1" w:color="auto" w:sz="20" w:space="1"/>
        <w:right w:val="twistedLines1" w:color="auto" w:sz="20"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6EF57">
    <w:pPr>
      <w:pStyle w:val="18"/>
      <w:jc w:val="center"/>
    </w:pPr>
    <w:r>
      <w:t xml:space="preserve">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0B6876"/>
    <w:rsid w:val="4DFB58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6"/>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CodeReport"/>
    <w:uiPriority w:val="0"/>
    <w:pPr>
      <w:spacing w:after="0" w:line="276" w:lineRule="auto"/>
      <w:ind w:left="283"/>
    </w:pPr>
    <w:rPr>
      <w:rFonts w:ascii="Consolas" w:hAnsi="Consolas" w:eastAsia="Consolas"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10759</Words>
  <Characters>52675</Characters>
  <Lines>0</Lines>
  <Paragraphs>0</Paragraphs>
  <TotalTime>32</TotalTime>
  <ScaleCrop>false</ScaleCrop>
  <LinksUpToDate>false</LinksUpToDate>
  <CharactersWithSpaces>69107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Bảo Lê Nguyễn Anh</cp:lastModifiedBy>
  <dcterms:modified xsi:type="dcterms:W3CDTF">2026-09-25T11:55:13Z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eyJoZGlkIjoiY2E4ODc1NGZjODk1OTdkODk4YzhmYWM2YWVlODNhM2IiLCJ1c2VySWQiOiIxMzkxOTczNzgxMzE1In0=</vt:lpwstr>
  </property>
  <property fmtid="{D5CDD505-2E9C-101B-9397-08002B2CF9AE}" pid="3" name="KSOProductBuildVer">
    <vt:lpwstr>1033-12.1.0.28485</vt:lpwstr>
  </property>
  <property fmtid="{D5CDD505-2E9C-101B-9397-08002B2CF9AE}" pid="4" name="ICV">
    <vt:lpwstr>03427CFA36F54375871DDFB5057FD354_12</vt:lpwstr>
  </property>
</Properties>
</file>